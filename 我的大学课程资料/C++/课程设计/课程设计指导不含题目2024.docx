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87E087" w14:textId="77777777" w:rsidR="009053DD" w:rsidRDefault="009053DD">
      <w:pPr>
        <w:pStyle w:val="a3"/>
        <w:ind w:left="0"/>
        <w:rPr>
          <w:rFonts w:ascii="Times New Roman"/>
          <w:sz w:val="20"/>
        </w:rPr>
      </w:pPr>
    </w:p>
    <w:p w14:paraId="56BD99BF" w14:textId="77777777" w:rsidR="009053DD" w:rsidRDefault="009053DD">
      <w:pPr>
        <w:pStyle w:val="a3"/>
        <w:ind w:left="0"/>
        <w:rPr>
          <w:rFonts w:ascii="Times New Roman"/>
          <w:sz w:val="20"/>
        </w:rPr>
      </w:pPr>
    </w:p>
    <w:p w14:paraId="42C01438" w14:textId="77777777" w:rsidR="009053DD" w:rsidRDefault="009053DD">
      <w:pPr>
        <w:pStyle w:val="a3"/>
        <w:ind w:left="0"/>
        <w:rPr>
          <w:rFonts w:ascii="Times New Roman"/>
          <w:sz w:val="20"/>
        </w:rPr>
      </w:pPr>
    </w:p>
    <w:p w14:paraId="5DD48E65" w14:textId="77777777" w:rsidR="009053DD" w:rsidRDefault="009053DD">
      <w:pPr>
        <w:pStyle w:val="a3"/>
        <w:ind w:left="0"/>
        <w:rPr>
          <w:rFonts w:ascii="Times New Roman"/>
          <w:sz w:val="20"/>
        </w:rPr>
      </w:pPr>
    </w:p>
    <w:p w14:paraId="3E67A1AB" w14:textId="77777777" w:rsidR="009053DD" w:rsidRDefault="009053DD">
      <w:pPr>
        <w:pStyle w:val="a3"/>
        <w:ind w:left="0"/>
        <w:rPr>
          <w:rFonts w:ascii="Times New Roman"/>
          <w:sz w:val="20"/>
        </w:rPr>
      </w:pPr>
    </w:p>
    <w:p w14:paraId="28B1E2F5" w14:textId="77777777" w:rsidR="009053DD" w:rsidRDefault="009053DD">
      <w:pPr>
        <w:pStyle w:val="a3"/>
        <w:ind w:left="0"/>
        <w:rPr>
          <w:rFonts w:ascii="Times New Roman"/>
          <w:sz w:val="20"/>
        </w:rPr>
      </w:pPr>
    </w:p>
    <w:p w14:paraId="4B5C8F92" w14:textId="77777777" w:rsidR="009053DD" w:rsidRDefault="009053DD">
      <w:pPr>
        <w:pStyle w:val="a3"/>
        <w:ind w:left="0"/>
        <w:rPr>
          <w:rFonts w:ascii="Times New Roman"/>
          <w:sz w:val="20"/>
        </w:rPr>
      </w:pPr>
    </w:p>
    <w:p w14:paraId="38FCA137" w14:textId="77777777" w:rsidR="009053DD" w:rsidRDefault="009053DD">
      <w:pPr>
        <w:pStyle w:val="a3"/>
        <w:ind w:left="0"/>
        <w:rPr>
          <w:rFonts w:ascii="Times New Roman"/>
          <w:sz w:val="20"/>
        </w:rPr>
      </w:pPr>
    </w:p>
    <w:p w14:paraId="4EC19844" w14:textId="77777777" w:rsidR="009053DD" w:rsidRDefault="009053DD">
      <w:pPr>
        <w:pStyle w:val="a3"/>
        <w:ind w:left="0"/>
        <w:rPr>
          <w:rFonts w:ascii="Times New Roman"/>
          <w:sz w:val="20"/>
        </w:rPr>
      </w:pPr>
    </w:p>
    <w:p w14:paraId="73FB4802" w14:textId="77777777" w:rsidR="009053DD" w:rsidRDefault="009053DD">
      <w:pPr>
        <w:pStyle w:val="a3"/>
        <w:ind w:left="0"/>
        <w:rPr>
          <w:rFonts w:ascii="Times New Roman"/>
          <w:sz w:val="20"/>
        </w:rPr>
      </w:pPr>
    </w:p>
    <w:p w14:paraId="0A0676BB" w14:textId="77777777" w:rsidR="009053DD" w:rsidRDefault="009053DD">
      <w:pPr>
        <w:pStyle w:val="a3"/>
        <w:ind w:left="0"/>
        <w:rPr>
          <w:rFonts w:ascii="Times New Roman"/>
          <w:sz w:val="20"/>
        </w:rPr>
      </w:pPr>
    </w:p>
    <w:p w14:paraId="35059D1B" w14:textId="77777777" w:rsidR="009053DD" w:rsidRDefault="009053DD">
      <w:pPr>
        <w:pStyle w:val="a3"/>
        <w:ind w:left="0"/>
        <w:rPr>
          <w:rFonts w:ascii="Times New Roman"/>
          <w:sz w:val="17"/>
        </w:rPr>
      </w:pPr>
    </w:p>
    <w:p w14:paraId="593F6301" w14:textId="6ACB40A3" w:rsidR="009053DD" w:rsidRDefault="00000000" w:rsidP="005A2355">
      <w:pPr>
        <w:spacing w:line="1122" w:lineRule="exact"/>
        <w:ind w:right="83"/>
        <w:jc w:val="center"/>
        <w:rPr>
          <w:rFonts w:ascii="Microsoft JhengHei" w:eastAsia="Microsoft JhengHei"/>
          <w:b/>
          <w:sz w:val="84"/>
        </w:rPr>
      </w:pPr>
      <w:r>
        <w:rPr>
          <w:rFonts w:ascii="Microsoft JhengHei" w:eastAsia="Microsoft JhengHei" w:hint="eastAsia"/>
          <w:b/>
          <w:sz w:val="84"/>
        </w:rPr>
        <w:t>程序设计课程设计</w:t>
      </w:r>
    </w:p>
    <w:p w14:paraId="6FC6080F" w14:textId="77777777" w:rsidR="009053DD" w:rsidRDefault="009053DD">
      <w:pPr>
        <w:pStyle w:val="a3"/>
        <w:ind w:left="0"/>
        <w:rPr>
          <w:rFonts w:ascii="Microsoft JhengHei"/>
          <w:b/>
          <w:sz w:val="84"/>
        </w:rPr>
      </w:pPr>
    </w:p>
    <w:p w14:paraId="1B301A77" w14:textId="77777777" w:rsidR="009053DD" w:rsidRDefault="009053DD">
      <w:pPr>
        <w:pStyle w:val="a3"/>
        <w:ind w:left="0"/>
        <w:rPr>
          <w:rFonts w:ascii="Microsoft JhengHei"/>
          <w:b/>
          <w:sz w:val="84"/>
        </w:rPr>
      </w:pPr>
    </w:p>
    <w:p w14:paraId="1F741A2E" w14:textId="77777777" w:rsidR="009053DD" w:rsidRDefault="009053DD">
      <w:pPr>
        <w:pStyle w:val="a3"/>
        <w:spacing w:before="11"/>
        <w:ind w:left="0"/>
        <w:rPr>
          <w:rFonts w:ascii="Microsoft JhengHei"/>
          <w:b/>
          <w:sz w:val="90"/>
        </w:rPr>
      </w:pPr>
    </w:p>
    <w:p w14:paraId="441D0D1C" w14:textId="77777777" w:rsidR="009053DD" w:rsidRDefault="00000000">
      <w:pPr>
        <w:spacing w:before="1" w:line="261" w:lineRule="auto"/>
        <w:ind w:left="3306" w:right="3394" w:firstLine="319"/>
        <w:rPr>
          <w:rFonts w:ascii="Microsoft JhengHei" w:eastAsia="Microsoft JhengHei"/>
          <w:b/>
          <w:sz w:val="32"/>
        </w:rPr>
      </w:pPr>
      <w:r>
        <w:rPr>
          <w:rFonts w:ascii="Microsoft JhengHei" w:eastAsia="Microsoft JhengHei" w:hint="eastAsia"/>
          <w:b/>
          <w:spacing w:val="-3"/>
          <w:sz w:val="32"/>
        </w:rPr>
        <w:t xml:space="preserve">合肥工业大学 </w:t>
      </w:r>
      <w:r>
        <w:rPr>
          <w:rFonts w:ascii="Microsoft JhengHei" w:eastAsia="Microsoft JhengHei" w:hint="eastAsia"/>
          <w:b/>
          <w:spacing w:val="-5"/>
          <w:sz w:val="32"/>
        </w:rPr>
        <w:t>计算机与信息学院</w:t>
      </w:r>
    </w:p>
    <w:p w14:paraId="17B11E4D" w14:textId="77777777" w:rsidR="009053DD" w:rsidRDefault="009053DD">
      <w:pPr>
        <w:rPr>
          <w:rFonts w:ascii="Microsoft JhengHei" w:eastAsia="Microsoft JhengHei"/>
          <w:sz w:val="32"/>
        </w:rPr>
        <w:sectPr w:rsidR="009053DD">
          <w:type w:val="continuous"/>
          <w:pgSz w:w="11910" w:h="16840"/>
          <w:pgMar w:top="1580" w:right="1180" w:bottom="280" w:left="1480" w:header="720" w:footer="720" w:gutter="0"/>
          <w:cols w:space="720"/>
        </w:sectPr>
      </w:pPr>
    </w:p>
    <w:p w14:paraId="00E42673" w14:textId="77777777" w:rsidR="009053DD" w:rsidRDefault="009053DD">
      <w:pPr>
        <w:pStyle w:val="a3"/>
        <w:ind w:left="0"/>
        <w:rPr>
          <w:rFonts w:ascii="Microsoft JhengHei"/>
          <w:b/>
          <w:sz w:val="20"/>
        </w:rPr>
      </w:pPr>
    </w:p>
    <w:p w14:paraId="4BA3BF47" w14:textId="77777777" w:rsidR="009053DD" w:rsidRDefault="009053DD">
      <w:pPr>
        <w:pStyle w:val="a3"/>
        <w:spacing w:before="6"/>
        <w:ind w:left="0"/>
        <w:rPr>
          <w:rFonts w:ascii="Microsoft JhengHei"/>
          <w:b/>
          <w:sz w:val="20"/>
        </w:rPr>
      </w:pPr>
    </w:p>
    <w:p w14:paraId="63EDD4CB" w14:textId="77777777" w:rsidR="009053DD" w:rsidRDefault="00000000">
      <w:pPr>
        <w:spacing w:before="58"/>
        <w:ind w:left="222"/>
        <w:rPr>
          <w:rFonts w:ascii="宋体" w:eastAsia="宋体"/>
          <w:sz w:val="30"/>
        </w:rPr>
      </w:pPr>
      <w:r>
        <w:rPr>
          <w:rFonts w:ascii="宋体" w:eastAsia="宋体" w:hint="eastAsia"/>
          <w:sz w:val="30"/>
        </w:rPr>
        <w:t>一、概述</w:t>
      </w:r>
    </w:p>
    <w:p w14:paraId="3609586C" w14:textId="77777777" w:rsidR="009053DD" w:rsidRDefault="009053DD">
      <w:pPr>
        <w:pStyle w:val="a3"/>
        <w:spacing w:before="8"/>
        <w:ind w:left="0"/>
        <w:rPr>
          <w:rFonts w:ascii="宋体"/>
          <w:sz w:val="32"/>
        </w:rPr>
      </w:pPr>
    </w:p>
    <w:p w14:paraId="1F91F78F" w14:textId="77777777" w:rsidR="009053DD" w:rsidRDefault="00000000">
      <w:pPr>
        <w:pStyle w:val="a3"/>
        <w:spacing w:line="288" w:lineRule="auto"/>
        <w:ind w:right="302" w:firstLine="434"/>
        <w:jc w:val="both"/>
        <w:rPr>
          <w:rFonts w:ascii="宋体" w:eastAsia="宋体" w:hAnsi="宋体"/>
        </w:rPr>
      </w:pPr>
      <w:r>
        <w:rPr>
          <w:rFonts w:ascii="宋体" w:eastAsia="宋体" w:hAnsi="宋体" w:hint="eastAsia"/>
          <w:spacing w:val="-8"/>
        </w:rPr>
        <w:t>课程设计是对学生的一种全面综合训练，是与课堂听讲、自学和练习相辅相成的、必不可少</w:t>
      </w:r>
      <w:r>
        <w:rPr>
          <w:rFonts w:ascii="宋体" w:eastAsia="宋体" w:hAnsi="宋体" w:hint="eastAsia"/>
          <w:spacing w:val="-5"/>
        </w:rPr>
        <w:t>的一个教学环节。通常，课程设计中的问题比平时的习题复杂的多，也更接近实际。课程设计着眼于原理与应用的结合点，使学生学会如何把书上学到的知识用于解决实际问题，培养软件工作</w:t>
      </w:r>
      <w:r>
        <w:rPr>
          <w:rFonts w:ascii="宋体" w:eastAsia="宋体" w:hAnsi="宋体" w:hint="eastAsia"/>
          <w:spacing w:val="-17"/>
        </w:rPr>
        <w:t>所需要的动手能力；另一方面，能使书上的知识变“活”，起到深化理解和灵活掌握教学内容的目</w:t>
      </w:r>
      <w:r>
        <w:rPr>
          <w:rFonts w:ascii="宋体" w:eastAsia="宋体" w:hAnsi="宋体" w:hint="eastAsia"/>
          <w:spacing w:val="-5"/>
        </w:rPr>
        <w:t>的。平时的习题较偏重于如何编写功能单一的“小”算法，局限于一个或两个知识点，而课程设计题是软件设计的综合训练，包括问题分析，总体结构设计，用户界面设计、程序设计基本技能和技巧，多人合作，以至一整套软件工作规范的训练和科学作风的培养。此外，还有很重要的一点是：计算机是比任何教师更严厉的检查者。</w:t>
      </w:r>
    </w:p>
    <w:p w14:paraId="3DD2F800" w14:textId="77777777" w:rsidR="009053DD" w:rsidRDefault="00000000">
      <w:pPr>
        <w:pStyle w:val="a3"/>
        <w:spacing w:line="288" w:lineRule="auto"/>
        <w:ind w:right="302" w:firstLine="434"/>
        <w:jc w:val="both"/>
        <w:rPr>
          <w:rFonts w:ascii="宋体" w:eastAsia="宋体" w:hAnsi="宋体"/>
        </w:rPr>
      </w:pPr>
      <w:r>
        <w:rPr>
          <w:rFonts w:ascii="宋体" w:eastAsia="宋体" w:hAnsi="宋体" w:hint="eastAsia"/>
          <w:spacing w:val="-8"/>
        </w:rPr>
        <w:t xml:space="preserve">为达到上述目的，使学生更好地掌握程序设计的基本方法和 </w:t>
      </w:r>
      <w:r>
        <w:rPr>
          <w:rFonts w:ascii="Times New Roman" w:eastAsia="Times New Roman" w:hAnsi="Times New Roman"/>
          <w:spacing w:val="-3"/>
        </w:rPr>
        <w:t>C++</w:t>
      </w:r>
      <w:r>
        <w:rPr>
          <w:rFonts w:ascii="宋体" w:eastAsia="宋体" w:hAnsi="宋体" w:hint="eastAsia"/>
          <w:spacing w:val="-7"/>
        </w:rPr>
        <w:t>语言的应用，本课程安排了</w:t>
      </w:r>
      <w:r>
        <w:rPr>
          <w:rFonts w:ascii="宋体" w:eastAsia="宋体" w:hAnsi="宋体" w:hint="eastAsia"/>
          <w:spacing w:val="-5"/>
        </w:rPr>
        <w:t>课程设计环节，提供了各类题目供学生选择。每个设计题采取了统一的格式，由问题描述、基本要求、测试数据、实现提示和选做内容等五个部分组成。问题描述旨在为学生建立问题提出的背</w:t>
      </w:r>
      <w:r>
        <w:rPr>
          <w:rFonts w:ascii="宋体" w:eastAsia="宋体" w:hAnsi="宋体" w:hint="eastAsia"/>
          <w:spacing w:val="-19"/>
        </w:rPr>
        <w:t>景，指明问题“是什么”。基本要求则对问题进一步求精，划出问题的边界，指出具体的参量或前</w:t>
      </w:r>
      <w:r>
        <w:rPr>
          <w:rFonts w:ascii="宋体" w:eastAsia="宋体" w:hAnsi="宋体" w:hint="eastAsia"/>
          <w:spacing w:val="-5"/>
        </w:rPr>
        <w:t>提条件，并规定该题的最低限度要求。测试数据部分旨在为检查学生上机作业提供方便。在实现提示部分，对实现中的难点及其解法思路等问题作了简要提示，提示的实现方法未必是最好的， 学生不应拘泥与此，而应努力设计和开发更好的方法和结构。选做部分向那些尚有余力的读者提出了更高的要求，同时也能开拓其它读者的思路，在完成基本要求时就力求避免就事论事的不良思想方法，尽可能寻求具有普遍意义的解法，使得程序结构合理，容易修改、扩充和重用。</w:t>
      </w:r>
    </w:p>
    <w:p w14:paraId="6180E3AD" w14:textId="77777777" w:rsidR="009053DD" w:rsidRDefault="009053DD">
      <w:pPr>
        <w:pStyle w:val="a3"/>
        <w:spacing w:before="12"/>
        <w:ind w:left="0"/>
        <w:rPr>
          <w:rFonts w:ascii="宋体"/>
          <w:sz w:val="26"/>
        </w:rPr>
      </w:pPr>
    </w:p>
    <w:p w14:paraId="28AB4F39" w14:textId="77777777" w:rsidR="009053DD" w:rsidRDefault="00000000">
      <w:pPr>
        <w:ind w:left="222"/>
        <w:rPr>
          <w:rFonts w:ascii="宋体" w:eastAsia="宋体"/>
          <w:sz w:val="30"/>
        </w:rPr>
      </w:pPr>
      <w:r>
        <w:rPr>
          <w:rFonts w:ascii="宋体" w:eastAsia="宋体" w:hint="eastAsia"/>
          <w:sz w:val="30"/>
        </w:rPr>
        <w:t>二、总体要求</w:t>
      </w:r>
    </w:p>
    <w:p w14:paraId="4F0AFC59" w14:textId="77777777" w:rsidR="009053DD" w:rsidRDefault="009053DD">
      <w:pPr>
        <w:pStyle w:val="a3"/>
        <w:spacing w:before="11"/>
        <w:ind w:left="0"/>
        <w:rPr>
          <w:rFonts w:ascii="宋体"/>
          <w:sz w:val="41"/>
        </w:rPr>
      </w:pPr>
    </w:p>
    <w:p w14:paraId="737FB679" w14:textId="77777777" w:rsidR="009053DD" w:rsidRDefault="00000000">
      <w:pPr>
        <w:pStyle w:val="a4"/>
        <w:numPr>
          <w:ilvl w:val="0"/>
          <w:numId w:val="1"/>
        </w:numPr>
        <w:tabs>
          <w:tab w:val="left" w:pos="582"/>
        </w:tabs>
        <w:rPr>
          <w:rFonts w:ascii="宋体" w:eastAsia="宋体"/>
          <w:sz w:val="28"/>
        </w:rPr>
      </w:pPr>
      <w:r>
        <w:rPr>
          <w:rFonts w:ascii="宋体" w:eastAsia="宋体" w:hint="eastAsia"/>
          <w:spacing w:val="-5"/>
          <w:sz w:val="28"/>
        </w:rPr>
        <w:t>系统分析与系统设计</w:t>
      </w:r>
    </w:p>
    <w:p w14:paraId="05883F7D" w14:textId="375DF691" w:rsidR="009053DD" w:rsidRDefault="00000000">
      <w:pPr>
        <w:pStyle w:val="a3"/>
        <w:spacing w:before="169" w:line="288" w:lineRule="auto"/>
        <w:ind w:right="302" w:firstLine="419"/>
        <w:jc w:val="both"/>
        <w:rPr>
          <w:rFonts w:ascii="宋体" w:eastAsia="宋体" w:hAnsi="宋体"/>
        </w:rPr>
      </w:pPr>
      <w:r>
        <w:rPr>
          <w:rFonts w:ascii="宋体" w:eastAsia="宋体" w:hAnsi="宋体" w:hint="eastAsia"/>
          <w:spacing w:val="-11"/>
        </w:rPr>
        <w:t>“分析就是在采取行动之前，对问题的研究”</w:t>
      </w:r>
      <w:r>
        <w:rPr>
          <w:rFonts w:ascii="宋体" w:eastAsia="宋体" w:hAnsi="宋体" w:hint="eastAsia"/>
          <w:spacing w:val="-5"/>
        </w:rPr>
        <w:t>。系统分析在软件开发过程中是非常重要的，其任务就是通过对问题本身的研究，产生一个系统需要做什么的规范的、一致的</w:t>
      </w:r>
      <w:r>
        <w:rPr>
          <w:rFonts w:ascii="宋体" w:eastAsia="宋体" w:hAnsi="宋体" w:hint="eastAsia"/>
          <w:spacing w:val="-11"/>
        </w:rPr>
        <w:t>和可行的需求说明。在此基础上，确定系统中所需考虑的类</w:t>
      </w:r>
      <w:r>
        <w:rPr>
          <w:rFonts w:ascii="宋体" w:eastAsia="宋体" w:hAnsi="宋体" w:hint="eastAsia"/>
          <w:spacing w:val="-5"/>
        </w:rPr>
        <w:t>（</w:t>
      </w:r>
      <w:r>
        <w:rPr>
          <w:rFonts w:ascii="宋体" w:eastAsia="宋体" w:hAnsi="宋体" w:hint="eastAsia"/>
          <w:spacing w:val="-4"/>
        </w:rPr>
        <w:t>对象</w:t>
      </w:r>
      <w:r>
        <w:rPr>
          <w:rFonts w:ascii="宋体" w:eastAsia="宋体" w:hAnsi="宋体" w:hint="eastAsia"/>
          <w:spacing w:val="-108"/>
        </w:rPr>
        <w:t>）</w:t>
      </w:r>
      <w:r>
        <w:rPr>
          <w:rFonts w:ascii="宋体" w:eastAsia="宋体" w:hAnsi="宋体" w:hint="eastAsia"/>
          <w:spacing w:val="-11"/>
        </w:rPr>
        <w:t>、类之间的关系、本系统中各</w:t>
      </w:r>
      <w:r>
        <w:rPr>
          <w:rFonts w:ascii="宋体" w:eastAsia="宋体" w:hAnsi="宋体" w:hint="eastAsia"/>
          <w:spacing w:val="-5"/>
        </w:rPr>
        <w:t>个类所涉及的属性及针对这些属性的操作。类及类之间的关系可用类图来表示，对象之间的消息传递可用箭头表示，另外一些重要的操作应给出规格说明。</w:t>
      </w:r>
    </w:p>
    <w:p w14:paraId="56F857E1" w14:textId="77777777" w:rsidR="009053DD" w:rsidRDefault="00000000">
      <w:pPr>
        <w:pStyle w:val="a4"/>
        <w:numPr>
          <w:ilvl w:val="0"/>
          <w:numId w:val="1"/>
        </w:numPr>
        <w:tabs>
          <w:tab w:val="left" w:pos="641"/>
        </w:tabs>
        <w:spacing w:before="114"/>
        <w:ind w:left="640" w:hanging="419"/>
        <w:rPr>
          <w:rFonts w:ascii="宋体" w:eastAsia="宋体"/>
          <w:sz w:val="28"/>
        </w:rPr>
      </w:pPr>
      <w:r>
        <w:rPr>
          <w:rFonts w:ascii="宋体" w:eastAsia="宋体" w:hint="eastAsia"/>
          <w:spacing w:val="-4"/>
          <w:sz w:val="28"/>
        </w:rPr>
        <w:t>详细设计与编码</w:t>
      </w:r>
    </w:p>
    <w:p w14:paraId="105038CB" w14:textId="77777777" w:rsidR="009053DD" w:rsidRDefault="00000000">
      <w:pPr>
        <w:pStyle w:val="a3"/>
        <w:spacing w:before="167" w:line="288" w:lineRule="auto"/>
        <w:ind w:right="199" w:firstLine="419"/>
        <w:rPr>
          <w:rFonts w:ascii="宋体" w:eastAsia="宋体"/>
        </w:rPr>
      </w:pPr>
      <w:r>
        <w:rPr>
          <w:rFonts w:ascii="宋体" w:eastAsia="宋体" w:hint="eastAsia"/>
          <w:spacing w:val="-5"/>
        </w:rPr>
        <w:t>对类中的属性和操作从实现的角度</w:t>
      </w:r>
      <w:r>
        <w:rPr>
          <w:rFonts w:ascii="宋体" w:eastAsia="宋体" w:hint="eastAsia"/>
          <w:spacing w:val="-3"/>
        </w:rPr>
        <w:t>（</w:t>
      </w:r>
      <w:r>
        <w:rPr>
          <w:rFonts w:ascii="宋体" w:eastAsia="宋体" w:hint="eastAsia"/>
          <w:spacing w:val="-5"/>
        </w:rPr>
        <w:t>如可扩充、在派生类中能否直接使用或只需少量修改、</w:t>
      </w:r>
      <w:r>
        <w:rPr>
          <w:rFonts w:ascii="宋体" w:eastAsia="宋体" w:hint="eastAsia"/>
          <w:spacing w:val="-4"/>
        </w:rPr>
        <w:t>访问的效率和方便性等</w:t>
      </w:r>
      <w:r>
        <w:rPr>
          <w:rFonts w:ascii="宋体" w:eastAsia="宋体" w:hint="eastAsia"/>
          <w:spacing w:val="-3"/>
        </w:rPr>
        <w:t>）进一步考察；对类中的操作</w:t>
      </w:r>
      <w:r>
        <w:rPr>
          <w:rFonts w:ascii="宋体" w:eastAsia="宋体" w:hint="eastAsia"/>
        </w:rPr>
        <w:t>（</w:t>
      </w:r>
      <w:r>
        <w:rPr>
          <w:rFonts w:ascii="宋体" w:eastAsia="宋体" w:hint="eastAsia"/>
          <w:spacing w:val="-3"/>
        </w:rPr>
        <w:t>即方法</w:t>
      </w:r>
      <w:r>
        <w:rPr>
          <w:rFonts w:ascii="宋体" w:eastAsia="宋体" w:hint="eastAsia"/>
        </w:rPr>
        <w:t>）</w:t>
      </w:r>
      <w:r>
        <w:rPr>
          <w:rFonts w:ascii="宋体" w:eastAsia="宋体" w:hint="eastAsia"/>
          <w:spacing w:val="-1"/>
        </w:rPr>
        <w:t xml:space="preserve">进一步求精：用 </w:t>
      </w:r>
      <w:r>
        <w:rPr>
          <w:rFonts w:ascii="Times New Roman" w:eastAsia="Times New Roman"/>
        </w:rPr>
        <w:t>if</w:t>
      </w:r>
      <w:r>
        <w:rPr>
          <w:rFonts w:ascii="宋体" w:eastAsia="宋体" w:hint="eastAsia"/>
        </w:rPr>
        <w:t>、</w:t>
      </w:r>
      <w:r>
        <w:rPr>
          <w:rFonts w:ascii="Times New Roman" w:eastAsia="Times New Roman"/>
          <w:spacing w:val="-3"/>
        </w:rPr>
        <w:t>while</w:t>
      </w:r>
      <w:r>
        <w:rPr>
          <w:rFonts w:ascii="宋体" w:eastAsia="宋体" w:hint="eastAsia"/>
        </w:rPr>
        <w:t>、</w:t>
      </w:r>
      <w:r>
        <w:rPr>
          <w:rFonts w:ascii="Times New Roman" w:eastAsia="Times New Roman"/>
          <w:spacing w:val="-3"/>
        </w:rPr>
        <w:t xml:space="preserve">for </w:t>
      </w:r>
      <w:r>
        <w:rPr>
          <w:rFonts w:ascii="宋体" w:eastAsia="宋体" w:hint="eastAsia"/>
          <w:spacing w:val="-10"/>
        </w:rPr>
        <w:t>和赋值语句加上自然语言写出算法框架；同时考虑能否使用已有类库</w:t>
      </w:r>
      <w:r>
        <w:rPr>
          <w:rFonts w:ascii="宋体" w:eastAsia="宋体" w:hint="eastAsia"/>
          <w:spacing w:val="-5"/>
        </w:rPr>
        <w:t>（包括直接使用或通过派生</w:t>
      </w:r>
      <w:r>
        <w:rPr>
          <w:rFonts w:ascii="宋体" w:eastAsia="宋体" w:hint="eastAsia"/>
        </w:rPr>
        <w:t xml:space="preserve">） </w:t>
      </w:r>
      <w:r>
        <w:rPr>
          <w:rFonts w:ascii="宋体" w:eastAsia="宋体" w:hint="eastAsia"/>
          <w:spacing w:val="-5"/>
        </w:rPr>
        <w:t>以减少编程的工作量和提高程序的可靠性。</w:t>
      </w:r>
    </w:p>
    <w:p w14:paraId="709F865B" w14:textId="77777777" w:rsidR="009053DD" w:rsidRDefault="00000000">
      <w:pPr>
        <w:pStyle w:val="a3"/>
        <w:spacing w:line="288" w:lineRule="auto"/>
        <w:ind w:right="302" w:firstLine="419"/>
        <w:rPr>
          <w:rFonts w:ascii="宋体" w:eastAsia="宋体"/>
        </w:rPr>
      </w:pPr>
      <w:r>
        <w:rPr>
          <w:rFonts w:ascii="宋体" w:eastAsia="宋体" w:hint="eastAsia"/>
          <w:spacing w:val="-8"/>
        </w:rPr>
        <w:t>编码，即程序设计，是对详细设计的结果的进一步求精，用面向对象语言</w:t>
      </w:r>
      <w:r>
        <w:rPr>
          <w:rFonts w:ascii="宋体" w:eastAsia="宋体" w:hint="eastAsia"/>
          <w:spacing w:val="-5"/>
        </w:rPr>
        <w:t>（</w:t>
      </w:r>
      <w:r>
        <w:rPr>
          <w:rFonts w:ascii="宋体" w:eastAsia="宋体" w:hint="eastAsia"/>
          <w:spacing w:val="52"/>
        </w:rPr>
        <w:t>如</w:t>
      </w:r>
      <w:r>
        <w:rPr>
          <w:rFonts w:ascii="Times New Roman" w:eastAsia="Times New Roman"/>
          <w:spacing w:val="-4"/>
        </w:rPr>
        <w:t>C++</w:t>
      </w:r>
      <w:r>
        <w:rPr>
          <w:rFonts w:ascii="宋体" w:eastAsia="宋体" w:hint="eastAsia"/>
          <w:spacing w:val="-4"/>
        </w:rPr>
        <w:t>）</w:t>
      </w:r>
      <w:r>
        <w:rPr>
          <w:rFonts w:ascii="宋体" w:eastAsia="宋体" w:hint="eastAsia"/>
          <w:spacing w:val="-3"/>
        </w:rPr>
        <w:t>表达出</w:t>
      </w:r>
      <w:r>
        <w:rPr>
          <w:rFonts w:ascii="宋体" w:eastAsia="宋体" w:hint="eastAsia"/>
          <w:spacing w:val="-5"/>
        </w:rPr>
        <w:t>来。在充分理解和把握语言运行机制的基础上，编写出正确的、清晰的、易读易改和高效率的程</w:t>
      </w:r>
    </w:p>
    <w:p w14:paraId="32F23D42" w14:textId="77777777" w:rsidR="009053DD" w:rsidRDefault="009053DD">
      <w:pPr>
        <w:spacing w:line="288" w:lineRule="auto"/>
        <w:rPr>
          <w:rFonts w:ascii="宋体" w:eastAsia="宋体"/>
        </w:rPr>
        <w:sectPr w:rsidR="009053DD">
          <w:footerReference w:type="even" r:id="rId8"/>
          <w:footerReference w:type="default" r:id="rId9"/>
          <w:pgSz w:w="11910" w:h="16840"/>
          <w:pgMar w:top="1580" w:right="1180" w:bottom="1620" w:left="1480" w:header="0" w:footer="1420" w:gutter="0"/>
          <w:pgNumType w:start="1"/>
          <w:cols w:space="720"/>
        </w:sectPr>
      </w:pPr>
    </w:p>
    <w:p w14:paraId="1224CB8B" w14:textId="77777777" w:rsidR="009053DD" w:rsidRDefault="009053DD">
      <w:pPr>
        <w:pStyle w:val="a3"/>
        <w:ind w:left="0"/>
        <w:rPr>
          <w:rFonts w:ascii="宋体"/>
          <w:sz w:val="20"/>
        </w:rPr>
      </w:pPr>
    </w:p>
    <w:p w14:paraId="28A160AD" w14:textId="77777777" w:rsidR="009053DD" w:rsidRDefault="009053DD">
      <w:pPr>
        <w:pStyle w:val="a3"/>
        <w:spacing w:before="4"/>
        <w:ind w:left="0"/>
        <w:rPr>
          <w:rFonts w:ascii="宋体"/>
          <w:sz w:val="28"/>
        </w:rPr>
      </w:pPr>
    </w:p>
    <w:p w14:paraId="520683C5" w14:textId="77777777" w:rsidR="009053DD" w:rsidRDefault="00000000">
      <w:pPr>
        <w:pStyle w:val="a3"/>
        <w:spacing w:before="78" w:line="288" w:lineRule="auto"/>
        <w:ind w:right="303"/>
        <w:jc w:val="both"/>
        <w:rPr>
          <w:rFonts w:ascii="宋体" w:eastAsia="宋体"/>
        </w:rPr>
      </w:pPr>
      <w:r>
        <w:rPr>
          <w:rFonts w:ascii="宋体" w:eastAsia="宋体" w:hint="eastAsia"/>
          <w:spacing w:val="-13"/>
        </w:rPr>
        <w:t>序。另外，在标识符的命名、代码的长度</w:t>
      </w:r>
      <w:r>
        <w:rPr>
          <w:rFonts w:ascii="宋体" w:eastAsia="宋体" w:hint="eastAsia"/>
          <w:spacing w:val="-5"/>
        </w:rPr>
        <w:t>（</w:t>
      </w:r>
      <w:r>
        <w:rPr>
          <w:rFonts w:ascii="宋体" w:eastAsia="宋体" w:hint="eastAsia"/>
          <w:spacing w:val="-8"/>
        </w:rPr>
        <w:t xml:space="preserve">一个方法长度一般不超过 </w:t>
      </w:r>
      <w:r>
        <w:rPr>
          <w:rFonts w:ascii="Times New Roman" w:eastAsia="Times New Roman"/>
        </w:rPr>
        <w:t xml:space="preserve">40 </w:t>
      </w:r>
      <w:r>
        <w:rPr>
          <w:rFonts w:ascii="宋体" w:eastAsia="宋体" w:hint="eastAsia"/>
          <w:spacing w:val="-9"/>
        </w:rPr>
        <w:t>行，否则应划分为两个或</w:t>
      </w:r>
      <w:r>
        <w:rPr>
          <w:rFonts w:ascii="宋体" w:eastAsia="宋体" w:hint="eastAsia"/>
          <w:spacing w:val="-5"/>
        </w:rPr>
        <w:t>多个方法</w:t>
      </w:r>
      <w:r>
        <w:rPr>
          <w:rFonts w:ascii="宋体" w:eastAsia="宋体" w:hint="eastAsia"/>
          <w:spacing w:val="-108"/>
        </w:rPr>
        <w:t>）</w:t>
      </w:r>
      <w:r>
        <w:rPr>
          <w:rFonts w:ascii="宋体" w:eastAsia="宋体" w:hint="eastAsia"/>
          <w:spacing w:val="-10"/>
        </w:rPr>
        <w:t>、程序书写的风格</w:t>
      </w:r>
      <w:r>
        <w:rPr>
          <w:rFonts w:ascii="宋体" w:eastAsia="宋体" w:hint="eastAsia"/>
        </w:rPr>
        <w:t>（</w:t>
      </w:r>
      <w:r>
        <w:rPr>
          <w:rFonts w:ascii="宋体" w:eastAsia="宋体" w:hint="eastAsia"/>
          <w:spacing w:val="-9"/>
        </w:rPr>
        <w:t>如缩进格式、空格</w:t>
      </w:r>
      <w:r>
        <w:rPr>
          <w:rFonts w:ascii="宋体" w:eastAsia="宋体" w:hint="eastAsia"/>
          <w:spacing w:val="-5"/>
        </w:rPr>
        <w:t>（空行</w:t>
      </w:r>
      <w:r>
        <w:rPr>
          <w:rFonts w:ascii="宋体" w:eastAsia="宋体" w:hint="eastAsia"/>
          <w:spacing w:val="-15"/>
        </w:rPr>
        <w:t>）</w:t>
      </w:r>
      <w:r>
        <w:rPr>
          <w:rFonts w:ascii="宋体" w:eastAsia="宋体" w:hint="eastAsia"/>
          <w:spacing w:val="-7"/>
        </w:rPr>
        <w:t>的应用、注释等</w:t>
      </w:r>
      <w:r>
        <w:rPr>
          <w:rFonts w:ascii="宋体" w:eastAsia="宋体" w:hint="eastAsia"/>
          <w:spacing w:val="-15"/>
        </w:rPr>
        <w:t>）</w:t>
      </w:r>
      <w:r>
        <w:rPr>
          <w:rFonts w:ascii="宋体" w:eastAsia="宋体" w:hint="eastAsia"/>
          <w:spacing w:val="-7"/>
        </w:rPr>
        <w:t>方面也应注意，遵循</w:t>
      </w:r>
      <w:r>
        <w:rPr>
          <w:rFonts w:ascii="宋体" w:eastAsia="宋体" w:hint="eastAsia"/>
          <w:spacing w:val="-5"/>
        </w:rPr>
        <w:t>统一的规范。</w:t>
      </w:r>
    </w:p>
    <w:p w14:paraId="5EF9FBE0" w14:textId="77777777" w:rsidR="009053DD" w:rsidRDefault="00000000">
      <w:pPr>
        <w:pStyle w:val="a4"/>
        <w:numPr>
          <w:ilvl w:val="0"/>
          <w:numId w:val="1"/>
        </w:numPr>
        <w:tabs>
          <w:tab w:val="left" w:pos="641"/>
        </w:tabs>
        <w:spacing w:before="114"/>
        <w:ind w:left="640" w:hanging="419"/>
        <w:rPr>
          <w:rFonts w:ascii="宋体" w:eastAsia="宋体"/>
          <w:sz w:val="28"/>
        </w:rPr>
      </w:pPr>
      <w:r>
        <w:rPr>
          <w:rFonts w:ascii="宋体" w:eastAsia="宋体" w:hint="eastAsia"/>
          <w:spacing w:val="-4"/>
          <w:sz w:val="28"/>
        </w:rPr>
        <w:t>上机调试和测试</w:t>
      </w:r>
    </w:p>
    <w:p w14:paraId="37409C03" w14:textId="77777777" w:rsidR="009053DD" w:rsidRDefault="00000000">
      <w:pPr>
        <w:pStyle w:val="a3"/>
        <w:spacing w:before="169" w:line="288" w:lineRule="auto"/>
        <w:ind w:right="298" w:firstLine="419"/>
        <w:jc w:val="both"/>
        <w:rPr>
          <w:rFonts w:ascii="宋体" w:eastAsia="宋体"/>
        </w:rPr>
      </w:pPr>
      <w:r>
        <w:rPr>
          <w:rFonts w:ascii="宋体" w:eastAsia="宋体" w:hint="eastAsia"/>
          <w:spacing w:val="-5"/>
        </w:rPr>
        <w:t>上机时要带一本面向对象语言的教材，若有开发环境的用户指南（</w:t>
      </w:r>
      <w:r>
        <w:rPr>
          <w:rFonts w:ascii="宋体" w:eastAsia="宋体" w:hint="eastAsia"/>
          <w:spacing w:val="-4"/>
        </w:rPr>
        <w:t>手册</w:t>
      </w:r>
      <w:r>
        <w:rPr>
          <w:rFonts w:ascii="宋体" w:eastAsia="宋体" w:hint="eastAsia"/>
          <w:spacing w:val="-3"/>
        </w:rPr>
        <w:t>）</w:t>
      </w:r>
      <w:r>
        <w:rPr>
          <w:rFonts w:ascii="宋体" w:eastAsia="宋体" w:hint="eastAsia"/>
          <w:spacing w:val="-5"/>
        </w:rPr>
        <w:t>及类库</w:t>
      </w:r>
      <w:r>
        <w:rPr>
          <w:rFonts w:ascii="宋体" w:eastAsia="宋体" w:hint="eastAsia"/>
          <w:spacing w:val="-3"/>
        </w:rPr>
        <w:t>（</w:t>
      </w:r>
      <w:r>
        <w:rPr>
          <w:rFonts w:ascii="宋体" w:eastAsia="宋体" w:hint="eastAsia"/>
          <w:spacing w:val="-5"/>
        </w:rPr>
        <w:t>库函数</w:t>
      </w:r>
      <w:r>
        <w:rPr>
          <w:rFonts w:ascii="宋体" w:eastAsia="宋体" w:hint="eastAsia"/>
        </w:rPr>
        <w:t xml:space="preserve">） </w:t>
      </w:r>
      <w:r>
        <w:rPr>
          <w:rFonts w:ascii="宋体" w:eastAsia="宋体" w:hint="eastAsia"/>
          <w:spacing w:val="-10"/>
        </w:rPr>
        <w:t>手册则更好。应仔细阅读程序编译和连接时的错误信息</w:t>
      </w:r>
      <w:r>
        <w:rPr>
          <w:rFonts w:ascii="宋体" w:eastAsia="宋体" w:hint="eastAsia"/>
          <w:spacing w:val="-5"/>
        </w:rPr>
        <w:t>（通常是英文的</w:t>
      </w:r>
      <w:r>
        <w:rPr>
          <w:rFonts w:ascii="宋体" w:eastAsia="宋体" w:hint="eastAsia"/>
          <w:spacing w:val="-69"/>
        </w:rPr>
        <w:t>）</w:t>
      </w:r>
      <w:r>
        <w:rPr>
          <w:rFonts w:ascii="宋体" w:eastAsia="宋体" w:hint="eastAsia"/>
          <w:spacing w:val="-14"/>
        </w:rPr>
        <w:t>，弄清其确切含义，提高</w:t>
      </w:r>
      <w:r>
        <w:rPr>
          <w:rFonts w:ascii="宋体" w:eastAsia="宋体" w:hint="eastAsia"/>
          <w:spacing w:val="-5"/>
        </w:rPr>
        <w:t>调试效率。要学习并掌握开发环境所提供的调试工具。</w:t>
      </w:r>
    </w:p>
    <w:p w14:paraId="44ADFE8C" w14:textId="77777777" w:rsidR="009053DD" w:rsidRDefault="00000000">
      <w:pPr>
        <w:pStyle w:val="a3"/>
        <w:spacing w:line="288" w:lineRule="auto"/>
        <w:ind w:right="302" w:firstLine="419"/>
        <w:jc w:val="both"/>
        <w:rPr>
          <w:rFonts w:ascii="宋体" w:eastAsia="宋体"/>
        </w:rPr>
      </w:pPr>
      <w:r>
        <w:rPr>
          <w:rFonts w:ascii="宋体" w:eastAsia="宋体" w:hint="eastAsia"/>
          <w:spacing w:val="-5"/>
        </w:rPr>
        <w:t>经过调试，能够运行的</w:t>
      </w:r>
      <w:proofErr w:type="gramStart"/>
      <w:r>
        <w:rPr>
          <w:rFonts w:ascii="宋体" w:eastAsia="宋体" w:hint="eastAsia"/>
          <w:spacing w:val="-5"/>
        </w:rPr>
        <w:t>的</w:t>
      </w:r>
      <w:proofErr w:type="gramEnd"/>
      <w:r>
        <w:rPr>
          <w:rFonts w:ascii="宋体" w:eastAsia="宋体" w:hint="eastAsia"/>
          <w:spacing w:val="-5"/>
        </w:rPr>
        <w:t>程序并非就是一个正确的程序。实际上，在上机之前，就应根据系统的需求设计相应的测试数据集，特别是一些异常情况的处理（如用户输入数据未按指定格式、数据极大或</w:t>
      </w:r>
      <w:proofErr w:type="gramStart"/>
      <w:r>
        <w:rPr>
          <w:rFonts w:ascii="宋体" w:eastAsia="宋体" w:hint="eastAsia"/>
          <w:spacing w:val="-5"/>
        </w:rPr>
        <w:t>极</w:t>
      </w:r>
      <w:proofErr w:type="gramEnd"/>
      <w:r>
        <w:rPr>
          <w:rFonts w:ascii="宋体" w:eastAsia="宋体" w:hint="eastAsia"/>
          <w:spacing w:val="-5"/>
        </w:rPr>
        <w:t>小时程序如何处理等一些极端的情况</w:t>
      </w:r>
      <w:r>
        <w:rPr>
          <w:rFonts w:ascii="宋体" w:eastAsia="宋体" w:hint="eastAsia"/>
          <w:spacing w:val="-108"/>
        </w:rPr>
        <w:t>）</w:t>
      </w:r>
      <w:r>
        <w:rPr>
          <w:rFonts w:ascii="宋体" w:eastAsia="宋体" w:hint="eastAsia"/>
        </w:rPr>
        <w:t>。</w:t>
      </w:r>
    </w:p>
    <w:p w14:paraId="620B2A6E" w14:textId="77777777" w:rsidR="009053DD" w:rsidRDefault="00000000">
      <w:pPr>
        <w:pStyle w:val="a4"/>
        <w:numPr>
          <w:ilvl w:val="0"/>
          <w:numId w:val="1"/>
        </w:numPr>
        <w:tabs>
          <w:tab w:val="left" w:pos="641"/>
        </w:tabs>
        <w:spacing w:before="113"/>
        <w:ind w:left="640" w:hanging="419"/>
        <w:rPr>
          <w:rFonts w:ascii="宋体" w:eastAsia="宋体"/>
          <w:sz w:val="28"/>
        </w:rPr>
      </w:pPr>
      <w:r>
        <w:rPr>
          <w:rFonts w:ascii="宋体" w:eastAsia="宋体" w:hint="eastAsia"/>
          <w:spacing w:val="-4"/>
          <w:sz w:val="28"/>
        </w:rPr>
        <w:t>课程设计报告</w:t>
      </w:r>
    </w:p>
    <w:p w14:paraId="6167BB8A" w14:textId="77777777" w:rsidR="009053DD" w:rsidRDefault="00000000">
      <w:pPr>
        <w:pStyle w:val="a3"/>
        <w:spacing w:before="167"/>
        <w:ind w:left="641"/>
        <w:rPr>
          <w:rFonts w:ascii="宋体" w:eastAsia="宋体"/>
        </w:rPr>
      </w:pPr>
      <w:r>
        <w:rPr>
          <w:rFonts w:ascii="宋体" w:eastAsia="宋体" w:hint="eastAsia"/>
        </w:rPr>
        <w:t>课程设计报告的内容及要求：</w:t>
      </w:r>
    </w:p>
    <w:p w14:paraId="3096D9C5" w14:textId="77777777" w:rsidR="00A11241" w:rsidRPr="00D80AD8" w:rsidRDefault="00A11241" w:rsidP="00D80AD8">
      <w:pPr>
        <w:pStyle w:val="a3"/>
        <w:spacing w:before="167"/>
        <w:ind w:firstLineChars="200" w:firstLine="562"/>
        <w:rPr>
          <w:rFonts w:ascii="宋体" w:eastAsia="宋体"/>
          <w:b/>
          <w:bCs/>
          <w:color w:val="FF0000"/>
          <w:sz w:val="28"/>
          <w:szCs w:val="28"/>
        </w:rPr>
      </w:pPr>
      <w:r w:rsidRPr="00D80AD8">
        <w:rPr>
          <w:rFonts w:ascii="宋体" w:eastAsia="宋体" w:hint="eastAsia"/>
          <w:b/>
          <w:bCs/>
          <w:color w:val="FF0000"/>
          <w:sz w:val="28"/>
          <w:szCs w:val="28"/>
        </w:rPr>
        <w:t>封面</w:t>
      </w:r>
    </w:p>
    <w:p w14:paraId="2EBC1CE8" w14:textId="77777777" w:rsidR="00A11241" w:rsidRPr="00D80AD8" w:rsidRDefault="00A11241">
      <w:pPr>
        <w:pStyle w:val="a3"/>
        <w:spacing w:before="167"/>
        <w:ind w:left="641"/>
        <w:rPr>
          <w:rFonts w:ascii="宋体" w:eastAsia="宋体"/>
          <w:b/>
          <w:bCs/>
          <w:color w:val="FF0000"/>
          <w:sz w:val="28"/>
          <w:szCs w:val="28"/>
        </w:rPr>
      </w:pPr>
      <w:r w:rsidRPr="00D80AD8">
        <w:rPr>
          <w:rFonts w:ascii="宋体" w:eastAsia="宋体" w:hint="eastAsia"/>
          <w:b/>
          <w:bCs/>
          <w:color w:val="FF0000"/>
          <w:sz w:val="28"/>
          <w:szCs w:val="28"/>
        </w:rPr>
        <w:t xml:space="preserve"> 目录</w:t>
      </w:r>
    </w:p>
    <w:p w14:paraId="6567C2DE" w14:textId="262D30F6" w:rsidR="00A11241" w:rsidRPr="00D80AD8" w:rsidRDefault="00A11241">
      <w:pPr>
        <w:pStyle w:val="a3"/>
        <w:spacing w:before="167"/>
        <w:ind w:left="641"/>
        <w:rPr>
          <w:rFonts w:ascii="宋体" w:eastAsia="宋体"/>
          <w:b/>
          <w:bCs/>
          <w:color w:val="FF0000"/>
          <w:sz w:val="28"/>
          <w:szCs w:val="28"/>
        </w:rPr>
      </w:pPr>
      <w:r w:rsidRPr="00D80AD8">
        <w:rPr>
          <w:rFonts w:ascii="宋体" w:eastAsia="宋体" w:hint="eastAsia"/>
          <w:b/>
          <w:bCs/>
          <w:color w:val="FF0000"/>
          <w:sz w:val="28"/>
          <w:szCs w:val="28"/>
        </w:rPr>
        <w:t xml:space="preserve"> 具体内容按目录展开</w:t>
      </w:r>
    </w:p>
    <w:p w14:paraId="63928774" w14:textId="77777777" w:rsidR="009053DD" w:rsidRDefault="00000000">
      <w:pPr>
        <w:spacing w:before="11"/>
        <w:ind w:left="641"/>
        <w:rPr>
          <w:rFonts w:ascii="Microsoft JhengHei" w:eastAsia="Microsoft JhengHei"/>
          <w:b/>
          <w:sz w:val="18"/>
        </w:rPr>
      </w:pPr>
      <w:proofErr w:type="gramStart"/>
      <w:r>
        <w:rPr>
          <w:rFonts w:ascii="Microsoft JhengHei" w:eastAsia="Microsoft JhengHei" w:hint="eastAsia"/>
          <w:b/>
          <w:w w:val="110"/>
          <w:sz w:val="18"/>
        </w:rPr>
        <w:t>一</w:t>
      </w:r>
      <w:proofErr w:type="gramEnd"/>
      <w:r>
        <w:rPr>
          <w:rFonts w:ascii="Microsoft JhengHei" w:eastAsia="Microsoft JhengHei" w:hint="eastAsia"/>
          <w:b/>
          <w:w w:val="175"/>
          <w:sz w:val="18"/>
        </w:rPr>
        <w:t xml:space="preserve">. </w:t>
      </w:r>
      <w:r>
        <w:rPr>
          <w:rFonts w:ascii="Microsoft JhengHei" w:eastAsia="Microsoft JhengHei" w:hint="eastAsia"/>
          <w:b/>
          <w:w w:val="110"/>
          <w:sz w:val="18"/>
        </w:rPr>
        <w:t>需求和规格说明</w:t>
      </w:r>
    </w:p>
    <w:p w14:paraId="4BE26D0E" w14:textId="77777777" w:rsidR="00A11241" w:rsidRPr="00A11241" w:rsidRDefault="00A11241" w:rsidP="00A11241">
      <w:pPr>
        <w:pStyle w:val="a4"/>
        <w:tabs>
          <w:tab w:val="left" w:pos="1072"/>
        </w:tabs>
        <w:spacing w:line="230" w:lineRule="exact"/>
        <w:ind w:left="1071"/>
        <w:rPr>
          <w:rFonts w:ascii="宋体" w:eastAsia="宋体"/>
          <w:spacing w:val="-3"/>
          <w:sz w:val="18"/>
        </w:rPr>
      </w:pPr>
      <w:r w:rsidRPr="00A11241">
        <w:rPr>
          <w:rFonts w:ascii="宋体" w:eastAsia="宋体" w:hint="eastAsia"/>
          <w:spacing w:val="-3"/>
          <w:sz w:val="18"/>
        </w:rPr>
        <w:t>题目，描述问题，简述题目要解决的问题是什么？规定软件做什么。原</w:t>
      </w:r>
      <w:proofErr w:type="gramStart"/>
      <w:r w:rsidRPr="00A11241">
        <w:rPr>
          <w:rFonts w:ascii="宋体" w:eastAsia="宋体" w:hint="eastAsia"/>
          <w:spacing w:val="-3"/>
          <w:sz w:val="18"/>
        </w:rPr>
        <w:t>题条件</w:t>
      </w:r>
      <w:proofErr w:type="gramEnd"/>
      <w:r w:rsidRPr="00A11241">
        <w:rPr>
          <w:rFonts w:ascii="宋体" w:eastAsia="宋体" w:hint="eastAsia"/>
          <w:spacing w:val="-3"/>
          <w:sz w:val="18"/>
        </w:rPr>
        <w:t>不足补全</w:t>
      </w:r>
    </w:p>
    <w:p w14:paraId="076363AE" w14:textId="58B5A75D" w:rsidR="009053DD" w:rsidRDefault="00000000" w:rsidP="00A11241">
      <w:pPr>
        <w:spacing w:before="50" w:line="276" w:lineRule="auto"/>
        <w:ind w:left="641" w:right="2213"/>
        <w:jc w:val="both"/>
        <w:rPr>
          <w:rFonts w:ascii="Microsoft JhengHei" w:eastAsia="Microsoft JhengHei"/>
          <w:b/>
          <w:sz w:val="18"/>
        </w:rPr>
      </w:pPr>
      <w:r>
        <w:rPr>
          <w:rFonts w:ascii="Microsoft JhengHei" w:eastAsia="Microsoft JhengHei" w:hint="eastAsia"/>
          <w:b/>
          <w:spacing w:val="-5"/>
          <w:sz w:val="18"/>
        </w:rPr>
        <w:t>二</w:t>
      </w:r>
      <w:r>
        <w:rPr>
          <w:rFonts w:ascii="Microsoft JhengHei" w:eastAsia="Microsoft JhengHei" w:hint="eastAsia"/>
          <w:b/>
          <w:spacing w:val="4"/>
          <w:w w:val="175"/>
          <w:sz w:val="18"/>
        </w:rPr>
        <w:t xml:space="preserve">. </w:t>
      </w:r>
      <w:r>
        <w:rPr>
          <w:rFonts w:ascii="Microsoft JhengHei" w:eastAsia="Microsoft JhengHei" w:hint="eastAsia"/>
          <w:b/>
          <w:spacing w:val="-3"/>
          <w:sz w:val="18"/>
        </w:rPr>
        <w:t>设计</w:t>
      </w:r>
    </w:p>
    <w:p w14:paraId="0AF3CB54" w14:textId="77777777" w:rsidR="009053DD" w:rsidRDefault="00000000">
      <w:pPr>
        <w:pStyle w:val="a4"/>
        <w:numPr>
          <w:ilvl w:val="1"/>
          <w:numId w:val="1"/>
        </w:numPr>
        <w:tabs>
          <w:tab w:val="left" w:pos="1072"/>
        </w:tabs>
        <w:spacing w:line="230" w:lineRule="exact"/>
        <w:rPr>
          <w:rFonts w:ascii="宋体" w:eastAsia="宋体"/>
          <w:sz w:val="18"/>
        </w:rPr>
      </w:pPr>
      <w:r>
        <w:rPr>
          <w:rFonts w:ascii="宋体" w:eastAsia="宋体" w:hint="eastAsia"/>
          <w:spacing w:val="-3"/>
          <w:sz w:val="18"/>
        </w:rPr>
        <w:t>设计思想：程序结构（如类图</w:t>
      </w:r>
      <w:r>
        <w:rPr>
          <w:rFonts w:ascii="宋体" w:eastAsia="宋体" w:hint="eastAsia"/>
          <w:spacing w:val="-94"/>
          <w:sz w:val="18"/>
        </w:rPr>
        <w:t>）</w:t>
      </w:r>
      <w:r>
        <w:rPr>
          <w:rFonts w:ascii="宋体" w:eastAsia="宋体" w:hint="eastAsia"/>
          <w:spacing w:val="-4"/>
          <w:sz w:val="18"/>
        </w:rPr>
        <w:t>，重要的数据结构。主要算法思想</w:t>
      </w:r>
      <w:r>
        <w:rPr>
          <w:rFonts w:ascii="宋体" w:eastAsia="宋体" w:hint="eastAsia"/>
          <w:spacing w:val="-3"/>
          <w:sz w:val="18"/>
        </w:rPr>
        <w:t>（</w:t>
      </w:r>
      <w:r>
        <w:rPr>
          <w:rFonts w:ascii="宋体" w:eastAsia="宋体" w:hint="eastAsia"/>
          <w:spacing w:val="-4"/>
          <w:sz w:val="18"/>
        </w:rPr>
        <w:t>文字描述，不要画框图</w:t>
      </w:r>
      <w:r>
        <w:rPr>
          <w:rFonts w:ascii="宋体" w:eastAsia="宋体" w:hint="eastAsia"/>
          <w:sz w:val="18"/>
        </w:rPr>
        <w:t>）</w:t>
      </w:r>
    </w:p>
    <w:p w14:paraId="45CC0312" w14:textId="77777777" w:rsidR="009053DD" w:rsidRDefault="00000000">
      <w:pPr>
        <w:pStyle w:val="a4"/>
        <w:numPr>
          <w:ilvl w:val="1"/>
          <w:numId w:val="1"/>
        </w:numPr>
        <w:tabs>
          <w:tab w:val="left" w:pos="1072"/>
        </w:tabs>
        <w:spacing w:before="91" w:line="333" w:lineRule="auto"/>
        <w:ind w:left="1273" w:right="944" w:hanging="420"/>
        <w:rPr>
          <w:rFonts w:ascii="宋体" w:eastAsia="宋体"/>
          <w:sz w:val="18"/>
        </w:rPr>
      </w:pPr>
      <w:r>
        <w:rPr>
          <w:rFonts w:ascii="宋体" w:eastAsia="宋体" w:hint="eastAsia"/>
          <w:spacing w:val="-9"/>
          <w:sz w:val="18"/>
        </w:rPr>
        <w:t>设计表示：类名及其作用，类中数据成员名称及作用，类中成员函数原型及其功能，可以用表</w:t>
      </w:r>
      <w:r>
        <w:rPr>
          <w:rFonts w:ascii="宋体" w:eastAsia="宋体" w:hint="eastAsia"/>
          <w:spacing w:val="-3"/>
          <w:sz w:val="18"/>
        </w:rPr>
        <w:t>格形式表达。</w:t>
      </w:r>
    </w:p>
    <w:p w14:paraId="3E9EB42A" w14:textId="77777777" w:rsidR="009053DD" w:rsidRDefault="00000000">
      <w:pPr>
        <w:pStyle w:val="a4"/>
        <w:numPr>
          <w:ilvl w:val="1"/>
          <w:numId w:val="1"/>
        </w:numPr>
        <w:tabs>
          <w:tab w:val="left" w:pos="1072"/>
        </w:tabs>
        <w:spacing w:before="2"/>
        <w:rPr>
          <w:rFonts w:ascii="宋体" w:eastAsia="宋体"/>
          <w:sz w:val="18"/>
        </w:rPr>
      </w:pPr>
      <w:r>
        <w:rPr>
          <w:rFonts w:ascii="宋体" w:eastAsia="宋体" w:hint="eastAsia"/>
          <w:spacing w:val="-5"/>
          <w:sz w:val="18"/>
        </w:rPr>
        <w:t>实现注释：各项要求的实现程度、在完成基本要求的基础上还实现了什么功能？</w:t>
      </w:r>
    </w:p>
    <w:p w14:paraId="697274F0" w14:textId="77777777" w:rsidR="009053DD" w:rsidRDefault="00000000">
      <w:pPr>
        <w:pStyle w:val="a4"/>
        <w:numPr>
          <w:ilvl w:val="1"/>
          <w:numId w:val="1"/>
        </w:numPr>
        <w:tabs>
          <w:tab w:val="left" w:pos="1072"/>
        </w:tabs>
        <w:spacing w:before="91" w:line="276" w:lineRule="auto"/>
        <w:ind w:left="641" w:right="3204" w:firstLine="211"/>
        <w:rPr>
          <w:rFonts w:ascii="Microsoft JhengHei" w:eastAsia="Microsoft JhengHei"/>
          <w:b/>
          <w:sz w:val="18"/>
        </w:rPr>
      </w:pPr>
      <w:r>
        <w:rPr>
          <w:rFonts w:ascii="宋体" w:eastAsia="宋体" w:hint="eastAsia"/>
          <w:spacing w:val="-5"/>
          <w:sz w:val="18"/>
        </w:rPr>
        <w:t>详细设计表示：主要算法的框架及实现此算法的成员函数接口。</w:t>
      </w:r>
      <w:r>
        <w:rPr>
          <w:rFonts w:ascii="Microsoft JhengHei" w:eastAsia="Microsoft JhengHei" w:hint="eastAsia"/>
          <w:b/>
          <w:spacing w:val="-5"/>
          <w:w w:val="105"/>
          <w:sz w:val="18"/>
        </w:rPr>
        <w:t>三</w:t>
      </w:r>
      <w:r>
        <w:rPr>
          <w:rFonts w:ascii="Microsoft JhengHei" w:eastAsia="Microsoft JhengHei" w:hint="eastAsia"/>
          <w:b/>
          <w:spacing w:val="3"/>
          <w:w w:val="175"/>
          <w:sz w:val="18"/>
        </w:rPr>
        <w:t xml:space="preserve">. </w:t>
      </w:r>
      <w:r>
        <w:rPr>
          <w:rFonts w:ascii="Microsoft JhengHei" w:eastAsia="Microsoft JhengHei" w:hint="eastAsia"/>
          <w:b/>
          <w:spacing w:val="-3"/>
          <w:w w:val="105"/>
          <w:sz w:val="18"/>
        </w:rPr>
        <w:t>用户手册</w:t>
      </w:r>
    </w:p>
    <w:p w14:paraId="66FD188A" w14:textId="77777777" w:rsidR="009053DD" w:rsidRDefault="00000000">
      <w:pPr>
        <w:spacing w:line="273" w:lineRule="auto"/>
        <w:ind w:left="641" w:right="4872" w:firstLine="266"/>
        <w:rPr>
          <w:rFonts w:ascii="Microsoft JhengHei" w:eastAsia="Microsoft JhengHei"/>
          <w:b/>
          <w:sz w:val="18"/>
        </w:rPr>
      </w:pPr>
      <w:r>
        <w:rPr>
          <w:rFonts w:ascii="宋体" w:eastAsia="宋体" w:hint="eastAsia"/>
          <w:spacing w:val="-3"/>
          <w:sz w:val="18"/>
        </w:rPr>
        <w:t>即使用说明（</w:t>
      </w:r>
      <w:r>
        <w:rPr>
          <w:rFonts w:ascii="宋体" w:eastAsia="宋体" w:hint="eastAsia"/>
          <w:spacing w:val="-4"/>
          <w:sz w:val="18"/>
        </w:rPr>
        <w:t>包括数据输入时的格式要求</w:t>
      </w:r>
      <w:r>
        <w:rPr>
          <w:rFonts w:ascii="宋体" w:eastAsia="宋体" w:hint="eastAsia"/>
          <w:spacing w:val="-92"/>
          <w:sz w:val="18"/>
        </w:rPr>
        <w:t>）</w:t>
      </w:r>
      <w:r>
        <w:rPr>
          <w:rFonts w:ascii="宋体" w:eastAsia="宋体" w:hint="eastAsia"/>
          <w:sz w:val="18"/>
        </w:rPr>
        <w:t>。</w:t>
      </w:r>
      <w:r>
        <w:rPr>
          <w:rFonts w:ascii="Microsoft JhengHei" w:eastAsia="Microsoft JhengHei" w:hint="eastAsia"/>
          <w:b/>
          <w:spacing w:val="-3"/>
          <w:w w:val="105"/>
          <w:sz w:val="18"/>
        </w:rPr>
        <w:t>四</w:t>
      </w:r>
      <w:r>
        <w:rPr>
          <w:rFonts w:ascii="Microsoft JhengHei" w:eastAsia="Microsoft JhengHei" w:hint="eastAsia"/>
          <w:b/>
          <w:spacing w:val="3"/>
          <w:w w:val="175"/>
          <w:sz w:val="18"/>
        </w:rPr>
        <w:t xml:space="preserve">. </w:t>
      </w:r>
      <w:r>
        <w:rPr>
          <w:rFonts w:ascii="Microsoft JhengHei" w:eastAsia="Microsoft JhengHei" w:hint="eastAsia"/>
          <w:b/>
          <w:spacing w:val="-3"/>
          <w:w w:val="105"/>
          <w:sz w:val="18"/>
        </w:rPr>
        <w:t>调试及测试</w:t>
      </w:r>
    </w:p>
    <w:p w14:paraId="16A361EB" w14:textId="77777777" w:rsidR="009053DD" w:rsidRDefault="00000000">
      <w:pPr>
        <w:spacing w:before="3" w:line="333" w:lineRule="auto"/>
        <w:ind w:left="843" w:right="948"/>
        <w:rPr>
          <w:rFonts w:ascii="宋体" w:eastAsia="宋体"/>
          <w:spacing w:val="-5"/>
          <w:sz w:val="18"/>
        </w:rPr>
      </w:pPr>
      <w:r>
        <w:rPr>
          <w:rFonts w:ascii="宋体" w:eastAsia="宋体" w:hint="eastAsia"/>
          <w:spacing w:val="-5"/>
          <w:sz w:val="18"/>
        </w:rPr>
        <w:t>调试过程中遇到的主要问题是如何解决的；对设计和编码的回顾讨论和分析；程序运行的时空效率分析；测试数据集；运行实例；改进设想；经验和体会等。</w:t>
      </w:r>
    </w:p>
    <w:p w14:paraId="2BF412BC" w14:textId="0CA7DB3E" w:rsidR="00A11241" w:rsidRDefault="00A11241" w:rsidP="00A11241">
      <w:pPr>
        <w:spacing w:before="3" w:line="333" w:lineRule="auto"/>
        <w:ind w:right="948" w:firstLineChars="400" w:firstLine="744"/>
        <w:rPr>
          <w:rFonts w:ascii="Microsoft JhengHei" w:eastAsiaTheme="minorEastAsia"/>
          <w:b/>
          <w:spacing w:val="-3"/>
          <w:w w:val="105"/>
          <w:sz w:val="18"/>
        </w:rPr>
      </w:pPr>
      <w:r w:rsidRPr="00A11241">
        <w:rPr>
          <w:rFonts w:ascii="Microsoft JhengHei" w:eastAsia="Microsoft JhengHei" w:hint="eastAsia"/>
          <w:b/>
          <w:spacing w:val="-3"/>
          <w:w w:val="105"/>
          <w:sz w:val="18"/>
        </w:rPr>
        <w:t>五.总结</w:t>
      </w:r>
    </w:p>
    <w:p w14:paraId="78A51A3F" w14:textId="6D356D86" w:rsidR="00A11241" w:rsidRPr="00F5460E" w:rsidRDefault="00A11241" w:rsidP="00F5460E">
      <w:pPr>
        <w:spacing w:before="3" w:line="333" w:lineRule="auto"/>
        <w:ind w:right="948" w:firstLineChars="200" w:firstLine="582"/>
        <w:rPr>
          <w:rFonts w:ascii="Microsoft JhengHei" w:eastAsiaTheme="minorEastAsia"/>
          <w:b/>
          <w:spacing w:val="-3"/>
          <w:w w:val="105"/>
          <w:sz w:val="28"/>
          <w:szCs w:val="28"/>
        </w:rPr>
      </w:pPr>
      <w:r w:rsidRPr="00F5460E">
        <w:rPr>
          <w:rFonts w:ascii="Microsoft JhengHei" w:eastAsiaTheme="minorEastAsia" w:hint="eastAsia"/>
          <w:b/>
          <w:spacing w:val="-3"/>
          <w:w w:val="105"/>
          <w:sz w:val="28"/>
          <w:szCs w:val="28"/>
        </w:rPr>
        <w:t>参考文献</w:t>
      </w:r>
    </w:p>
    <w:p w14:paraId="14F02A8C" w14:textId="77777777" w:rsidR="009053DD" w:rsidRPr="00F5460E" w:rsidRDefault="00000000" w:rsidP="00F5460E">
      <w:pPr>
        <w:spacing w:line="274" w:lineRule="exact"/>
        <w:ind w:firstLineChars="200" w:firstLine="560"/>
        <w:rPr>
          <w:rFonts w:ascii="Microsoft JhengHei" w:eastAsia="Microsoft JhengHei"/>
          <w:b/>
          <w:sz w:val="28"/>
          <w:szCs w:val="28"/>
        </w:rPr>
      </w:pPr>
      <w:r w:rsidRPr="00F5460E">
        <w:rPr>
          <w:rFonts w:ascii="Microsoft JhengHei" w:eastAsia="Microsoft JhengHei" w:hint="eastAsia"/>
          <w:b/>
          <w:sz w:val="28"/>
          <w:szCs w:val="28"/>
        </w:rPr>
        <w:t>附录</w:t>
      </w:r>
    </w:p>
    <w:p w14:paraId="5C9CFCD9" w14:textId="77777777" w:rsidR="009053DD" w:rsidRDefault="00000000">
      <w:pPr>
        <w:pStyle w:val="a4"/>
        <w:numPr>
          <w:ilvl w:val="0"/>
          <w:numId w:val="2"/>
        </w:numPr>
        <w:tabs>
          <w:tab w:val="left" w:pos="1072"/>
        </w:tabs>
        <w:spacing w:before="53" w:line="333" w:lineRule="auto"/>
        <w:ind w:right="944" w:hanging="420"/>
        <w:rPr>
          <w:rFonts w:ascii="宋体" w:eastAsia="宋体"/>
          <w:sz w:val="18"/>
        </w:rPr>
      </w:pPr>
      <w:r>
        <w:rPr>
          <w:rFonts w:ascii="宋体" w:eastAsia="宋体" w:hint="eastAsia"/>
          <w:spacing w:val="-8"/>
          <w:sz w:val="18"/>
        </w:rPr>
        <w:t>源程序清单：打印文本和磁盘文件，磁盘文件是必须的。源程序要加注释，除原有注释外再用</w:t>
      </w:r>
      <w:r>
        <w:rPr>
          <w:rFonts w:ascii="宋体" w:eastAsia="宋体" w:hint="eastAsia"/>
          <w:spacing w:val="-4"/>
          <w:sz w:val="18"/>
        </w:rPr>
        <w:t>钢笔加一些必要的注释和断言。</w:t>
      </w:r>
    </w:p>
    <w:p w14:paraId="0D9CEF52" w14:textId="77777777" w:rsidR="009053DD" w:rsidRDefault="00000000">
      <w:pPr>
        <w:pStyle w:val="a4"/>
        <w:numPr>
          <w:ilvl w:val="0"/>
          <w:numId w:val="2"/>
        </w:numPr>
        <w:tabs>
          <w:tab w:val="left" w:pos="1072"/>
        </w:tabs>
        <w:spacing w:before="2"/>
        <w:ind w:left="1071"/>
        <w:rPr>
          <w:rFonts w:ascii="宋体" w:eastAsia="宋体"/>
          <w:sz w:val="18"/>
        </w:rPr>
      </w:pPr>
      <w:r>
        <w:rPr>
          <w:rFonts w:ascii="宋体" w:eastAsia="宋体" w:hint="eastAsia"/>
          <w:spacing w:val="-3"/>
          <w:sz w:val="18"/>
        </w:rPr>
        <w:t>测试数据：即列出测试数据集</w:t>
      </w:r>
    </w:p>
    <w:p w14:paraId="5895D223" w14:textId="2A42C8FF" w:rsidR="009053DD" w:rsidRDefault="00000000">
      <w:pPr>
        <w:pStyle w:val="a4"/>
        <w:numPr>
          <w:ilvl w:val="0"/>
          <w:numId w:val="2"/>
        </w:numPr>
        <w:tabs>
          <w:tab w:val="left" w:pos="1072"/>
        </w:tabs>
        <w:spacing w:before="91"/>
        <w:ind w:left="1071"/>
        <w:rPr>
          <w:rFonts w:ascii="宋体" w:eastAsia="宋体"/>
          <w:sz w:val="18"/>
        </w:rPr>
      </w:pPr>
      <w:r>
        <w:rPr>
          <w:rFonts w:ascii="宋体" w:eastAsia="宋体" w:hint="eastAsia"/>
          <w:spacing w:val="-4"/>
          <w:sz w:val="18"/>
        </w:rPr>
        <w:t>运行结果：上面测试数据输入后程序运行的结果</w:t>
      </w:r>
      <w:r w:rsidR="005A2355">
        <w:rPr>
          <w:rFonts w:ascii="宋体" w:eastAsia="宋体" w:hint="eastAsia"/>
          <w:spacing w:val="-4"/>
          <w:sz w:val="18"/>
        </w:rPr>
        <w:t>截图</w:t>
      </w:r>
    </w:p>
    <w:p w14:paraId="528D971C" w14:textId="77777777" w:rsidR="009053DD" w:rsidRDefault="009053DD">
      <w:pPr>
        <w:rPr>
          <w:rFonts w:ascii="宋体" w:eastAsia="宋体"/>
          <w:sz w:val="30"/>
        </w:rPr>
        <w:sectPr w:rsidR="009053DD">
          <w:pgSz w:w="11910" w:h="16840"/>
          <w:pgMar w:top="1580" w:right="1180" w:bottom="1620" w:left="1480" w:header="0" w:footer="1420" w:gutter="0"/>
          <w:cols w:space="720"/>
        </w:sectPr>
      </w:pPr>
    </w:p>
    <w:p w14:paraId="1CEADEEC" w14:textId="5F089FD0" w:rsidR="009053DD" w:rsidRPr="00694884" w:rsidRDefault="00694884">
      <w:pPr>
        <w:pStyle w:val="a3"/>
        <w:ind w:left="0"/>
        <w:rPr>
          <w:rFonts w:ascii="宋体"/>
          <w:sz w:val="32"/>
          <w:szCs w:val="32"/>
        </w:rPr>
      </w:pPr>
      <w:r w:rsidRPr="00694884">
        <w:rPr>
          <w:rFonts w:ascii="宋体" w:hint="eastAsia"/>
          <w:sz w:val="32"/>
          <w:szCs w:val="32"/>
        </w:rPr>
        <w:lastRenderedPageBreak/>
        <w:t>三、课程设计示例</w:t>
      </w:r>
    </w:p>
    <w:p w14:paraId="7976BDBA" w14:textId="77777777" w:rsidR="009053DD" w:rsidRDefault="009053DD">
      <w:pPr>
        <w:pStyle w:val="a3"/>
        <w:ind w:left="0"/>
        <w:rPr>
          <w:rFonts w:ascii="宋体"/>
          <w:sz w:val="20"/>
        </w:rPr>
      </w:pPr>
    </w:p>
    <w:p w14:paraId="5B597909" w14:textId="77777777" w:rsidR="009053DD" w:rsidRDefault="009053DD">
      <w:pPr>
        <w:pStyle w:val="a3"/>
        <w:ind w:left="0"/>
        <w:rPr>
          <w:rFonts w:ascii="宋体"/>
          <w:sz w:val="20"/>
        </w:rPr>
      </w:pPr>
    </w:p>
    <w:p w14:paraId="128540D7" w14:textId="77777777" w:rsidR="009053DD" w:rsidRDefault="009053DD">
      <w:pPr>
        <w:pStyle w:val="a3"/>
        <w:spacing w:before="12"/>
        <w:ind w:left="0"/>
        <w:rPr>
          <w:rFonts w:ascii="宋体"/>
          <w:sz w:val="17"/>
        </w:rPr>
      </w:pPr>
    </w:p>
    <w:p w14:paraId="1D15212B" w14:textId="77777777" w:rsidR="009053DD" w:rsidRDefault="00000000">
      <w:pPr>
        <w:spacing w:after="7"/>
        <w:ind w:left="641"/>
        <w:rPr>
          <w:rFonts w:ascii="宋体" w:eastAsia="宋体"/>
          <w:sz w:val="24"/>
        </w:rPr>
      </w:pPr>
      <w:bookmarkStart w:id="0" w:name="_Hlk185334646"/>
      <w:r>
        <w:rPr>
          <w:rFonts w:ascii="宋体" w:eastAsia="宋体" w:hint="eastAsia"/>
          <w:sz w:val="24"/>
        </w:rPr>
        <w:t>封面：</w:t>
      </w:r>
    </w:p>
    <w:tbl>
      <w:tblPr>
        <w:tblW w:w="0" w:type="auto"/>
        <w:tblInd w:w="2080" w:type="dxa"/>
        <w:tblLayout w:type="fixed"/>
        <w:tblCellMar>
          <w:left w:w="0" w:type="dxa"/>
          <w:right w:w="0" w:type="dxa"/>
        </w:tblCellMar>
        <w:tblLook w:val="04A0" w:firstRow="1" w:lastRow="0" w:firstColumn="1" w:lastColumn="0" w:noHBand="0" w:noVBand="1"/>
      </w:tblPr>
      <w:tblGrid>
        <w:gridCol w:w="2133"/>
        <w:gridCol w:w="2951"/>
      </w:tblGrid>
      <w:tr w:rsidR="009053DD" w14:paraId="7EF0E60C" w14:textId="77777777">
        <w:trPr>
          <w:trHeight w:val="1860"/>
        </w:trPr>
        <w:tc>
          <w:tcPr>
            <w:tcW w:w="5084" w:type="dxa"/>
            <w:gridSpan w:val="2"/>
            <w:tcBorders>
              <w:top w:val="single" w:sz="4" w:space="0" w:color="000000"/>
              <w:left w:val="single" w:sz="4" w:space="0" w:color="000000"/>
              <w:right w:val="single" w:sz="4" w:space="0" w:color="000000"/>
            </w:tcBorders>
          </w:tcPr>
          <w:p w14:paraId="4EA636C7" w14:textId="77777777" w:rsidR="009053DD" w:rsidRDefault="009053DD">
            <w:pPr>
              <w:pStyle w:val="TableParagraph"/>
              <w:rPr>
                <w:rFonts w:ascii="宋体"/>
                <w:sz w:val="30"/>
              </w:rPr>
            </w:pPr>
          </w:p>
          <w:p w14:paraId="5990470F" w14:textId="77777777" w:rsidR="009053DD" w:rsidRDefault="009053DD">
            <w:pPr>
              <w:pStyle w:val="TableParagraph"/>
              <w:spacing w:before="7"/>
              <w:rPr>
                <w:rFonts w:ascii="宋体"/>
                <w:sz w:val="34"/>
              </w:rPr>
            </w:pPr>
          </w:p>
          <w:p w14:paraId="0F02F154" w14:textId="0F891F3D" w:rsidR="009053DD" w:rsidRDefault="00694884" w:rsidP="00694884">
            <w:pPr>
              <w:pStyle w:val="TableParagraph"/>
              <w:jc w:val="center"/>
              <w:rPr>
                <w:rFonts w:ascii="宋体" w:eastAsia="宋体"/>
                <w:sz w:val="30"/>
              </w:rPr>
            </w:pPr>
            <w:bookmarkStart w:id="1" w:name="_Hlk185334930"/>
            <w:r>
              <w:rPr>
                <w:rFonts w:ascii="宋体" w:eastAsia="宋体" w:hint="eastAsia"/>
                <w:sz w:val="30"/>
              </w:rPr>
              <w:t>程序设计课程设计报告</w:t>
            </w:r>
            <w:bookmarkEnd w:id="1"/>
          </w:p>
        </w:tc>
      </w:tr>
      <w:tr w:rsidR="009053DD" w14:paraId="0162F1F0" w14:textId="77777777">
        <w:trPr>
          <w:trHeight w:val="966"/>
        </w:trPr>
        <w:tc>
          <w:tcPr>
            <w:tcW w:w="2133" w:type="dxa"/>
            <w:tcBorders>
              <w:left w:val="single" w:sz="4" w:space="0" w:color="000000"/>
            </w:tcBorders>
          </w:tcPr>
          <w:p w14:paraId="7AB665F3" w14:textId="77777777" w:rsidR="009053DD" w:rsidRDefault="009053DD">
            <w:pPr>
              <w:pStyle w:val="TableParagraph"/>
              <w:rPr>
                <w:rFonts w:ascii="宋体"/>
                <w:sz w:val="24"/>
              </w:rPr>
            </w:pPr>
          </w:p>
          <w:p w14:paraId="42720467" w14:textId="77777777" w:rsidR="009053DD" w:rsidRDefault="009053DD">
            <w:pPr>
              <w:pStyle w:val="TableParagraph"/>
              <w:spacing w:before="3"/>
              <w:rPr>
                <w:rFonts w:ascii="宋体"/>
                <w:sz w:val="27"/>
              </w:rPr>
            </w:pPr>
          </w:p>
          <w:p w14:paraId="2B1FB744" w14:textId="77777777" w:rsidR="009053DD" w:rsidRDefault="00000000">
            <w:pPr>
              <w:pStyle w:val="TableParagraph"/>
              <w:spacing w:line="290" w:lineRule="exact"/>
              <w:ind w:right="125"/>
              <w:jc w:val="right"/>
              <w:rPr>
                <w:rFonts w:ascii="宋体" w:eastAsia="宋体"/>
                <w:sz w:val="24"/>
              </w:rPr>
            </w:pPr>
            <w:bookmarkStart w:id="2" w:name="_Hlk185334959"/>
            <w:r>
              <w:rPr>
                <w:rFonts w:ascii="宋体" w:eastAsia="宋体" w:hint="eastAsia"/>
                <w:sz w:val="24"/>
              </w:rPr>
              <w:t>设计题目</w:t>
            </w:r>
            <w:bookmarkEnd w:id="2"/>
            <w:r>
              <w:rPr>
                <w:rFonts w:ascii="宋体" w:eastAsia="宋体" w:hint="eastAsia"/>
                <w:sz w:val="24"/>
              </w:rPr>
              <w:t>：</w:t>
            </w:r>
          </w:p>
        </w:tc>
        <w:tc>
          <w:tcPr>
            <w:tcW w:w="2951" w:type="dxa"/>
            <w:tcBorders>
              <w:right w:val="single" w:sz="4" w:space="0" w:color="000000"/>
            </w:tcBorders>
          </w:tcPr>
          <w:p w14:paraId="7AC668FE" w14:textId="77777777" w:rsidR="009053DD" w:rsidRDefault="009053DD">
            <w:pPr>
              <w:pStyle w:val="TableParagraph"/>
              <w:rPr>
                <w:rFonts w:ascii="宋体"/>
                <w:sz w:val="24"/>
              </w:rPr>
            </w:pPr>
          </w:p>
          <w:p w14:paraId="28B6C871" w14:textId="77777777" w:rsidR="009053DD" w:rsidRDefault="009053DD">
            <w:pPr>
              <w:pStyle w:val="TableParagraph"/>
              <w:spacing w:before="3"/>
              <w:rPr>
                <w:rFonts w:ascii="宋体"/>
                <w:sz w:val="27"/>
              </w:rPr>
            </w:pPr>
          </w:p>
          <w:p w14:paraId="07346DBF" w14:textId="77777777" w:rsidR="009053DD" w:rsidRDefault="00000000">
            <w:pPr>
              <w:pStyle w:val="TableParagraph"/>
              <w:spacing w:line="290" w:lineRule="exact"/>
              <w:ind w:left="135"/>
              <w:rPr>
                <w:rFonts w:ascii="宋体" w:eastAsia="宋体"/>
                <w:sz w:val="24"/>
              </w:rPr>
            </w:pPr>
            <w:r>
              <w:rPr>
                <w:rFonts w:ascii="宋体" w:eastAsia="宋体" w:hint="eastAsia"/>
                <w:sz w:val="24"/>
              </w:rPr>
              <w:t>小型公司人员信息管理</w:t>
            </w:r>
          </w:p>
        </w:tc>
      </w:tr>
      <w:tr w:rsidR="009053DD" w14:paraId="73ACEACD" w14:textId="77777777">
        <w:trPr>
          <w:trHeight w:val="312"/>
        </w:trPr>
        <w:tc>
          <w:tcPr>
            <w:tcW w:w="2133" w:type="dxa"/>
            <w:tcBorders>
              <w:left w:val="single" w:sz="4" w:space="0" w:color="000000"/>
            </w:tcBorders>
          </w:tcPr>
          <w:p w14:paraId="4BE8247B" w14:textId="77777777" w:rsidR="009053DD" w:rsidRDefault="00000000">
            <w:pPr>
              <w:pStyle w:val="TableParagraph"/>
              <w:spacing w:before="2" w:line="290" w:lineRule="exact"/>
              <w:ind w:right="125"/>
              <w:jc w:val="right"/>
              <w:rPr>
                <w:rFonts w:ascii="宋体" w:eastAsia="宋体"/>
                <w:sz w:val="24"/>
              </w:rPr>
            </w:pPr>
            <w:r>
              <w:rPr>
                <w:rFonts w:ascii="宋体" w:eastAsia="宋体" w:hint="eastAsia"/>
                <w:sz w:val="24"/>
              </w:rPr>
              <w:t>学生姓名：</w:t>
            </w:r>
          </w:p>
        </w:tc>
        <w:tc>
          <w:tcPr>
            <w:tcW w:w="2951" w:type="dxa"/>
            <w:tcBorders>
              <w:right w:val="single" w:sz="4" w:space="0" w:color="000000"/>
            </w:tcBorders>
          </w:tcPr>
          <w:p w14:paraId="23CC678A" w14:textId="77777777" w:rsidR="009053DD" w:rsidRDefault="009053DD">
            <w:pPr>
              <w:pStyle w:val="TableParagraph"/>
              <w:rPr>
                <w:rFonts w:ascii="Times New Roman"/>
                <w:sz w:val="20"/>
              </w:rPr>
            </w:pPr>
          </w:p>
        </w:tc>
      </w:tr>
      <w:tr w:rsidR="009053DD" w14:paraId="3E203C3C" w14:textId="77777777">
        <w:trPr>
          <w:trHeight w:val="311"/>
        </w:trPr>
        <w:tc>
          <w:tcPr>
            <w:tcW w:w="2133" w:type="dxa"/>
            <w:tcBorders>
              <w:left w:val="single" w:sz="4" w:space="0" w:color="000000"/>
            </w:tcBorders>
          </w:tcPr>
          <w:p w14:paraId="4BB8BA3A" w14:textId="77777777" w:rsidR="009053DD" w:rsidRDefault="00000000">
            <w:pPr>
              <w:pStyle w:val="TableParagraph"/>
              <w:tabs>
                <w:tab w:val="left" w:pos="712"/>
              </w:tabs>
              <w:spacing w:before="2" w:line="290" w:lineRule="exact"/>
              <w:ind w:right="125"/>
              <w:jc w:val="right"/>
              <w:rPr>
                <w:rFonts w:ascii="宋体" w:eastAsia="宋体"/>
                <w:sz w:val="24"/>
              </w:rPr>
            </w:pPr>
            <w:r>
              <w:rPr>
                <w:rFonts w:ascii="宋体" w:eastAsia="宋体" w:hint="eastAsia"/>
                <w:sz w:val="24"/>
              </w:rPr>
              <w:t>专</w:t>
            </w:r>
            <w:r>
              <w:rPr>
                <w:rFonts w:ascii="宋体" w:eastAsia="宋体" w:hint="eastAsia"/>
                <w:sz w:val="24"/>
              </w:rPr>
              <w:tab/>
            </w:r>
            <w:r>
              <w:rPr>
                <w:rFonts w:ascii="宋体" w:eastAsia="宋体" w:hint="eastAsia"/>
                <w:spacing w:val="-3"/>
                <w:sz w:val="24"/>
              </w:rPr>
              <w:t>业：</w:t>
            </w:r>
          </w:p>
        </w:tc>
        <w:tc>
          <w:tcPr>
            <w:tcW w:w="2951" w:type="dxa"/>
            <w:tcBorders>
              <w:right w:val="single" w:sz="4" w:space="0" w:color="000000"/>
            </w:tcBorders>
          </w:tcPr>
          <w:p w14:paraId="08CD1160" w14:textId="77777777" w:rsidR="009053DD" w:rsidRDefault="009053DD">
            <w:pPr>
              <w:pStyle w:val="TableParagraph"/>
              <w:rPr>
                <w:rFonts w:ascii="Times New Roman"/>
                <w:sz w:val="20"/>
              </w:rPr>
            </w:pPr>
          </w:p>
        </w:tc>
      </w:tr>
      <w:tr w:rsidR="009053DD" w14:paraId="4349193F" w14:textId="77777777">
        <w:trPr>
          <w:trHeight w:val="312"/>
        </w:trPr>
        <w:tc>
          <w:tcPr>
            <w:tcW w:w="2133" w:type="dxa"/>
            <w:tcBorders>
              <w:left w:val="single" w:sz="4" w:space="0" w:color="000000"/>
            </w:tcBorders>
          </w:tcPr>
          <w:p w14:paraId="75B391A6" w14:textId="77777777" w:rsidR="009053DD" w:rsidRDefault="00000000">
            <w:pPr>
              <w:pStyle w:val="TableParagraph"/>
              <w:tabs>
                <w:tab w:val="left" w:pos="712"/>
              </w:tabs>
              <w:spacing w:before="2" w:line="290" w:lineRule="exact"/>
              <w:ind w:right="125"/>
              <w:jc w:val="right"/>
              <w:rPr>
                <w:rFonts w:ascii="宋体" w:eastAsia="宋体"/>
                <w:sz w:val="24"/>
              </w:rPr>
            </w:pPr>
            <w:r>
              <w:rPr>
                <w:rFonts w:ascii="宋体" w:eastAsia="宋体" w:hint="eastAsia"/>
                <w:sz w:val="24"/>
              </w:rPr>
              <w:t>班</w:t>
            </w:r>
            <w:r>
              <w:rPr>
                <w:rFonts w:ascii="宋体" w:eastAsia="宋体" w:hint="eastAsia"/>
                <w:sz w:val="24"/>
              </w:rPr>
              <w:tab/>
            </w:r>
            <w:r>
              <w:rPr>
                <w:rFonts w:ascii="宋体" w:eastAsia="宋体" w:hint="eastAsia"/>
                <w:spacing w:val="-3"/>
                <w:sz w:val="24"/>
              </w:rPr>
              <w:t>级：</w:t>
            </w:r>
          </w:p>
        </w:tc>
        <w:tc>
          <w:tcPr>
            <w:tcW w:w="2951" w:type="dxa"/>
            <w:tcBorders>
              <w:right w:val="single" w:sz="4" w:space="0" w:color="000000"/>
            </w:tcBorders>
          </w:tcPr>
          <w:p w14:paraId="04E794EE" w14:textId="77777777" w:rsidR="009053DD" w:rsidRDefault="009053DD">
            <w:pPr>
              <w:pStyle w:val="TableParagraph"/>
              <w:rPr>
                <w:rFonts w:ascii="Times New Roman"/>
                <w:sz w:val="20"/>
              </w:rPr>
            </w:pPr>
          </w:p>
        </w:tc>
      </w:tr>
      <w:tr w:rsidR="009053DD" w14:paraId="035A0DC5" w14:textId="77777777">
        <w:trPr>
          <w:trHeight w:val="312"/>
        </w:trPr>
        <w:tc>
          <w:tcPr>
            <w:tcW w:w="2133" w:type="dxa"/>
            <w:tcBorders>
              <w:left w:val="single" w:sz="4" w:space="0" w:color="000000"/>
            </w:tcBorders>
          </w:tcPr>
          <w:p w14:paraId="665A54DC" w14:textId="77777777" w:rsidR="009053DD" w:rsidRDefault="00000000">
            <w:pPr>
              <w:pStyle w:val="TableParagraph"/>
              <w:tabs>
                <w:tab w:val="left" w:pos="712"/>
              </w:tabs>
              <w:spacing w:before="2" w:line="290" w:lineRule="exact"/>
              <w:ind w:right="125"/>
              <w:jc w:val="right"/>
              <w:rPr>
                <w:rFonts w:ascii="宋体" w:eastAsia="宋体"/>
                <w:sz w:val="24"/>
              </w:rPr>
            </w:pPr>
            <w:r>
              <w:rPr>
                <w:rFonts w:ascii="宋体" w:eastAsia="宋体" w:hint="eastAsia"/>
                <w:sz w:val="24"/>
              </w:rPr>
              <w:t>学</w:t>
            </w:r>
            <w:r>
              <w:rPr>
                <w:rFonts w:ascii="宋体" w:eastAsia="宋体" w:hint="eastAsia"/>
                <w:sz w:val="24"/>
              </w:rPr>
              <w:tab/>
            </w:r>
            <w:r>
              <w:rPr>
                <w:rFonts w:ascii="宋体" w:eastAsia="宋体" w:hint="eastAsia"/>
                <w:spacing w:val="-3"/>
                <w:sz w:val="24"/>
              </w:rPr>
              <w:t>号：</w:t>
            </w:r>
          </w:p>
        </w:tc>
        <w:tc>
          <w:tcPr>
            <w:tcW w:w="2951" w:type="dxa"/>
            <w:tcBorders>
              <w:right w:val="single" w:sz="4" w:space="0" w:color="000000"/>
            </w:tcBorders>
          </w:tcPr>
          <w:p w14:paraId="327666FF" w14:textId="77777777" w:rsidR="009053DD" w:rsidRDefault="009053DD">
            <w:pPr>
              <w:pStyle w:val="TableParagraph"/>
              <w:rPr>
                <w:rFonts w:ascii="Times New Roman"/>
                <w:sz w:val="20"/>
              </w:rPr>
            </w:pPr>
          </w:p>
        </w:tc>
      </w:tr>
      <w:tr w:rsidR="009053DD" w14:paraId="45D346C4" w14:textId="77777777">
        <w:trPr>
          <w:trHeight w:val="312"/>
        </w:trPr>
        <w:tc>
          <w:tcPr>
            <w:tcW w:w="2133" w:type="dxa"/>
            <w:tcBorders>
              <w:left w:val="single" w:sz="4" w:space="0" w:color="000000"/>
            </w:tcBorders>
          </w:tcPr>
          <w:p w14:paraId="30CEFCD5" w14:textId="77777777" w:rsidR="009053DD" w:rsidRDefault="00000000">
            <w:pPr>
              <w:pStyle w:val="TableParagraph"/>
              <w:spacing w:before="2" w:line="290" w:lineRule="exact"/>
              <w:ind w:right="125"/>
              <w:jc w:val="right"/>
              <w:rPr>
                <w:rFonts w:ascii="宋体" w:eastAsia="宋体"/>
                <w:sz w:val="24"/>
              </w:rPr>
            </w:pPr>
            <w:r>
              <w:rPr>
                <w:rFonts w:ascii="宋体" w:eastAsia="宋体" w:hint="eastAsia"/>
                <w:sz w:val="24"/>
              </w:rPr>
              <w:t>指导教师：</w:t>
            </w:r>
          </w:p>
        </w:tc>
        <w:tc>
          <w:tcPr>
            <w:tcW w:w="2951" w:type="dxa"/>
            <w:tcBorders>
              <w:right w:val="single" w:sz="4" w:space="0" w:color="000000"/>
            </w:tcBorders>
          </w:tcPr>
          <w:p w14:paraId="0FC64F0C" w14:textId="77777777" w:rsidR="009053DD" w:rsidRDefault="009053DD">
            <w:pPr>
              <w:pStyle w:val="TableParagraph"/>
              <w:rPr>
                <w:rFonts w:ascii="Times New Roman"/>
                <w:sz w:val="20"/>
              </w:rPr>
            </w:pPr>
          </w:p>
        </w:tc>
      </w:tr>
      <w:tr w:rsidR="009053DD" w14:paraId="0EB1BFB8" w14:textId="77777777">
        <w:trPr>
          <w:trHeight w:val="902"/>
        </w:trPr>
        <w:tc>
          <w:tcPr>
            <w:tcW w:w="2133" w:type="dxa"/>
            <w:tcBorders>
              <w:left w:val="single" w:sz="4" w:space="0" w:color="000000"/>
            </w:tcBorders>
          </w:tcPr>
          <w:p w14:paraId="554EAB03" w14:textId="77777777" w:rsidR="009053DD" w:rsidRDefault="00000000">
            <w:pPr>
              <w:pStyle w:val="TableParagraph"/>
              <w:spacing w:before="2"/>
              <w:ind w:right="125"/>
              <w:jc w:val="right"/>
              <w:rPr>
                <w:rFonts w:ascii="宋体" w:eastAsia="宋体"/>
                <w:sz w:val="24"/>
              </w:rPr>
            </w:pPr>
            <w:r>
              <w:rPr>
                <w:rFonts w:ascii="宋体" w:eastAsia="宋体" w:hint="eastAsia"/>
                <w:sz w:val="24"/>
              </w:rPr>
              <w:t>完成日期：</w:t>
            </w:r>
          </w:p>
        </w:tc>
        <w:tc>
          <w:tcPr>
            <w:tcW w:w="2951" w:type="dxa"/>
            <w:tcBorders>
              <w:right w:val="single" w:sz="4" w:space="0" w:color="000000"/>
            </w:tcBorders>
          </w:tcPr>
          <w:p w14:paraId="46037BD0" w14:textId="77777777" w:rsidR="009053DD" w:rsidRDefault="009053DD">
            <w:pPr>
              <w:pStyle w:val="TableParagraph"/>
              <w:rPr>
                <w:rFonts w:ascii="Times New Roman"/>
                <w:sz w:val="20"/>
              </w:rPr>
            </w:pPr>
          </w:p>
        </w:tc>
      </w:tr>
      <w:tr w:rsidR="009053DD" w14:paraId="6B7E883A" w14:textId="77777777">
        <w:trPr>
          <w:trHeight w:val="949"/>
        </w:trPr>
        <w:tc>
          <w:tcPr>
            <w:tcW w:w="5084" w:type="dxa"/>
            <w:gridSpan w:val="2"/>
            <w:tcBorders>
              <w:left w:val="single" w:sz="4" w:space="0" w:color="000000"/>
              <w:bottom w:val="single" w:sz="4" w:space="0" w:color="000000"/>
              <w:right w:val="single" w:sz="4" w:space="0" w:color="000000"/>
            </w:tcBorders>
          </w:tcPr>
          <w:p w14:paraId="5414B190" w14:textId="77777777" w:rsidR="009053DD" w:rsidRDefault="009053DD">
            <w:pPr>
              <w:pStyle w:val="TableParagraph"/>
              <w:spacing w:before="8"/>
              <w:rPr>
                <w:rFonts w:ascii="宋体"/>
                <w:sz w:val="38"/>
              </w:rPr>
            </w:pPr>
          </w:p>
          <w:p w14:paraId="38ECB23C" w14:textId="77777777" w:rsidR="009053DD" w:rsidRDefault="00000000">
            <w:pPr>
              <w:pStyle w:val="TableParagraph"/>
              <w:spacing w:before="1" w:line="434" w:lineRule="exact"/>
              <w:ind w:left="595"/>
              <w:rPr>
                <w:rFonts w:ascii="Microsoft JhengHei" w:eastAsia="Microsoft JhengHei"/>
                <w:b/>
                <w:sz w:val="28"/>
              </w:rPr>
            </w:pPr>
            <w:r>
              <w:rPr>
                <w:rFonts w:ascii="Microsoft JhengHei" w:eastAsia="Microsoft JhengHei" w:hint="eastAsia"/>
                <w:b/>
                <w:sz w:val="28"/>
              </w:rPr>
              <w:t>合肥工业大学计算机与信息学院</w:t>
            </w:r>
          </w:p>
        </w:tc>
      </w:tr>
    </w:tbl>
    <w:p w14:paraId="703D1081" w14:textId="77777777" w:rsidR="009053DD" w:rsidRDefault="009053DD">
      <w:pPr>
        <w:pStyle w:val="a3"/>
        <w:ind w:left="0"/>
        <w:rPr>
          <w:rFonts w:ascii="宋体"/>
          <w:sz w:val="22"/>
        </w:rPr>
      </w:pPr>
    </w:p>
    <w:bookmarkEnd w:id="0"/>
    <w:p w14:paraId="71AF1361" w14:textId="77777777" w:rsidR="009053DD" w:rsidRDefault="00000000">
      <w:pPr>
        <w:pStyle w:val="1"/>
        <w:spacing w:before="1" w:line="240" w:lineRule="auto"/>
        <w:ind w:left="641"/>
        <w:rPr>
          <w:rFonts w:ascii="Microsoft JhengHei" w:eastAsia="Microsoft JhengHei"/>
        </w:rPr>
      </w:pPr>
      <w:r>
        <w:rPr>
          <w:rFonts w:ascii="Microsoft JhengHei" w:eastAsia="Microsoft JhengHei" w:hint="eastAsia"/>
        </w:rPr>
        <w:t>（一） 需求和规格说明</w:t>
      </w:r>
    </w:p>
    <w:p w14:paraId="64876D71" w14:textId="77777777" w:rsidR="009053DD" w:rsidRDefault="00000000">
      <w:pPr>
        <w:pStyle w:val="a3"/>
        <w:spacing w:before="4" w:line="288" w:lineRule="auto"/>
        <w:ind w:right="943" w:firstLine="419"/>
        <w:rPr>
          <w:rFonts w:ascii="宋体" w:eastAsia="宋体"/>
        </w:rPr>
      </w:pPr>
      <w:r>
        <w:rPr>
          <w:rFonts w:ascii="宋体" w:eastAsia="宋体" w:hint="eastAsia"/>
          <w:spacing w:val="-9"/>
        </w:rPr>
        <w:t>某小型公司，主要有四类人员：经理、技术人员、销售经理和推销员。要求存储这些</w:t>
      </w:r>
      <w:r>
        <w:rPr>
          <w:rFonts w:ascii="宋体" w:eastAsia="宋体" w:hint="eastAsia"/>
          <w:spacing w:val="-5"/>
        </w:rPr>
        <w:t>人员的姓名、编号、级别、当月薪水，计算月薪总额并显示全部信息。</w:t>
      </w:r>
    </w:p>
    <w:p w14:paraId="3A7E75F9" w14:textId="77777777" w:rsidR="009053DD" w:rsidRDefault="00000000">
      <w:pPr>
        <w:pStyle w:val="a3"/>
        <w:spacing w:line="267" w:lineRule="exact"/>
        <w:ind w:left="641"/>
        <w:rPr>
          <w:rFonts w:ascii="宋体" w:eastAsia="宋体"/>
        </w:rPr>
      </w:pPr>
      <w:r>
        <w:rPr>
          <w:rFonts w:ascii="宋体" w:eastAsia="宋体" w:hint="eastAsia"/>
        </w:rPr>
        <w:t>人员编号基数为 1000，每输入一个人员的信息，编号顺序加 1。</w:t>
      </w:r>
    </w:p>
    <w:p w14:paraId="208096D8" w14:textId="77777777" w:rsidR="009053DD" w:rsidRDefault="00000000">
      <w:pPr>
        <w:pStyle w:val="a3"/>
        <w:spacing w:before="53"/>
        <w:ind w:left="641"/>
        <w:rPr>
          <w:rFonts w:ascii="宋体" w:eastAsia="宋体"/>
        </w:rPr>
      </w:pPr>
      <w:r>
        <w:rPr>
          <w:rFonts w:ascii="宋体" w:eastAsia="宋体" w:hint="eastAsia"/>
        </w:rPr>
        <w:t>程序要对所有人员有提升级别的功能。为简单起见，所有人员的初始级别均为 1 级，</w:t>
      </w:r>
    </w:p>
    <w:p w14:paraId="00279797" w14:textId="77777777" w:rsidR="009053DD" w:rsidRDefault="00000000">
      <w:pPr>
        <w:pStyle w:val="a3"/>
        <w:spacing w:before="52"/>
        <w:rPr>
          <w:rFonts w:ascii="宋体" w:eastAsia="宋体"/>
        </w:rPr>
      </w:pPr>
      <w:r>
        <w:rPr>
          <w:rFonts w:ascii="宋体" w:eastAsia="宋体" w:hint="eastAsia"/>
        </w:rPr>
        <w:t>然后进行升级，经理升为 4 级，技术人员和销售经理升为 3 级，推销员仍为 1 级。</w:t>
      </w:r>
    </w:p>
    <w:p w14:paraId="09EF3B66" w14:textId="77777777" w:rsidR="009053DD" w:rsidRDefault="00000000">
      <w:pPr>
        <w:pStyle w:val="a3"/>
        <w:spacing w:before="55" w:line="288" w:lineRule="auto"/>
        <w:ind w:right="942" w:firstLine="419"/>
        <w:jc w:val="both"/>
        <w:rPr>
          <w:rFonts w:ascii="宋体" w:eastAsia="宋体" w:hAnsi="宋体"/>
        </w:rPr>
      </w:pPr>
      <w:r>
        <w:rPr>
          <w:rFonts w:ascii="宋体" w:eastAsia="宋体" w:hAnsi="宋体" w:hint="eastAsia"/>
          <w:spacing w:val="-7"/>
        </w:rPr>
        <w:t xml:space="preserve">月薪计算办法是：经理拿固定月薪 </w:t>
      </w:r>
      <w:r>
        <w:rPr>
          <w:rFonts w:ascii="宋体" w:eastAsia="宋体" w:hAnsi="宋体" w:hint="eastAsia"/>
          <w:spacing w:val="-3"/>
        </w:rPr>
        <w:t>8000</w:t>
      </w:r>
      <w:r>
        <w:rPr>
          <w:rFonts w:ascii="宋体" w:eastAsia="宋体" w:hAnsi="宋体" w:hint="eastAsia"/>
          <w:spacing w:val="-11"/>
        </w:rPr>
        <w:t xml:space="preserve"> 元；技术人员按每小时 </w:t>
      </w:r>
      <w:r>
        <w:rPr>
          <w:rFonts w:ascii="宋体" w:eastAsia="宋体" w:hAnsi="宋体" w:hint="eastAsia"/>
        </w:rPr>
        <w:t>100</w:t>
      </w:r>
      <w:r>
        <w:rPr>
          <w:rFonts w:ascii="宋体" w:eastAsia="宋体" w:hAnsi="宋体" w:hint="eastAsia"/>
          <w:spacing w:val="-7"/>
        </w:rPr>
        <w:t xml:space="preserve"> 元领取月薪；推销员的月薪按该推销员当月销售额的 </w:t>
      </w:r>
      <w:r>
        <w:rPr>
          <w:rFonts w:ascii="宋体" w:eastAsia="宋体" w:hAnsi="宋体" w:hint="eastAsia"/>
          <w:spacing w:val="-3"/>
        </w:rPr>
        <w:t>4%</w:t>
      </w:r>
      <w:r>
        <w:rPr>
          <w:rFonts w:ascii="宋体" w:eastAsia="宋体" w:hAnsi="宋体" w:hint="eastAsia"/>
          <w:spacing w:val="-12"/>
        </w:rPr>
        <w:t>提成；销售经理既拿固定月薪也领取销售提成，固</w:t>
      </w:r>
      <w:r>
        <w:rPr>
          <w:rFonts w:ascii="宋体" w:eastAsia="宋体" w:hAnsi="宋体" w:hint="eastAsia"/>
          <w:spacing w:val="-15"/>
        </w:rPr>
        <w:t xml:space="preserve">定月薪为 </w:t>
      </w:r>
      <w:r>
        <w:rPr>
          <w:rFonts w:ascii="宋体" w:eastAsia="宋体" w:hAnsi="宋体" w:hint="eastAsia"/>
          <w:spacing w:val="-3"/>
        </w:rPr>
        <w:t>5000</w:t>
      </w:r>
      <w:r>
        <w:rPr>
          <w:rFonts w:ascii="宋体" w:eastAsia="宋体" w:hAnsi="宋体" w:hint="eastAsia"/>
          <w:spacing w:val="-13"/>
        </w:rPr>
        <w:t xml:space="preserve"> 元，销售提成为所管辖部门当月销售总额的 </w:t>
      </w:r>
      <w:r>
        <w:rPr>
          <w:rFonts w:ascii="宋体" w:eastAsia="宋体" w:hAnsi="宋体" w:hint="eastAsia"/>
          <w:spacing w:val="-4"/>
        </w:rPr>
        <w:t>5</w:t>
      </w:r>
      <w:r>
        <w:rPr>
          <w:rFonts w:ascii="宋体" w:eastAsia="宋体" w:hAnsi="宋体" w:hint="eastAsia"/>
          <w:spacing w:val="-2"/>
        </w:rPr>
        <w:t>‰。</w:t>
      </w:r>
    </w:p>
    <w:p w14:paraId="39C66CBB" w14:textId="77777777" w:rsidR="009053DD" w:rsidRDefault="009053DD">
      <w:pPr>
        <w:pStyle w:val="a3"/>
        <w:spacing w:before="5"/>
        <w:ind w:left="0"/>
        <w:rPr>
          <w:rFonts w:ascii="宋体"/>
          <w:sz w:val="19"/>
        </w:rPr>
      </w:pPr>
    </w:p>
    <w:p w14:paraId="0C461E64" w14:textId="77777777" w:rsidR="009053DD" w:rsidRDefault="00000000">
      <w:pPr>
        <w:pStyle w:val="1"/>
        <w:spacing w:line="240" w:lineRule="auto"/>
        <w:ind w:left="641"/>
        <w:rPr>
          <w:rFonts w:ascii="Microsoft JhengHei" w:eastAsia="Microsoft JhengHei"/>
        </w:rPr>
      </w:pPr>
      <w:r>
        <w:rPr>
          <w:rFonts w:ascii="Microsoft JhengHei" w:eastAsia="Microsoft JhengHei" w:hint="eastAsia"/>
        </w:rPr>
        <w:t>（二） 设计</w:t>
      </w:r>
    </w:p>
    <w:p w14:paraId="79088C0F" w14:textId="77777777" w:rsidR="009053DD" w:rsidRDefault="00000000">
      <w:pPr>
        <w:pStyle w:val="a3"/>
        <w:spacing w:before="6" w:line="288" w:lineRule="auto"/>
        <w:ind w:right="940" w:firstLine="419"/>
        <w:jc w:val="both"/>
        <w:rPr>
          <w:rFonts w:ascii="宋体" w:eastAsia="宋体"/>
        </w:rPr>
      </w:pPr>
      <w:r>
        <w:rPr>
          <w:rFonts w:ascii="宋体" w:eastAsia="宋体" w:hint="eastAsia"/>
          <w:spacing w:val="-3"/>
        </w:rPr>
        <w:t>根据上述需求，设计</w:t>
      </w:r>
      <w:proofErr w:type="gramStart"/>
      <w:r>
        <w:rPr>
          <w:rFonts w:ascii="宋体" w:eastAsia="宋体" w:hint="eastAsia"/>
          <w:spacing w:val="-3"/>
        </w:rPr>
        <w:t>一个基类</w:t>
      </w:r>
      <w:proofErr w:type="gramEnd"/>
      <w:r>
        <w:rPr>
          <w:rFonts w:ascii="宋体" w:eastAsia="宋体" w:hint="eastAsia"/>
          <w:spacing w:val="-3"/>
        </w:rPr>
        <w:t xml:space="preserve"> employee</w:t>
      </w:r>
      <w:r>
        <w:rPr>
          <w:rFonts w:ascii="宋体" w:eastAsia="宋体" w:hint="eastAsia"/>
          <w:spacing w:val="-1"/>
        </w:rPr>
        <w:t xml:space="preserve">,然后派生出 </w:t>
      </w:r>
      <w:r>
        <w:rPr>
          <w:rFonts w:ascii="宋体" w:eastAsia="宋体" w:hint="eastAsia"/>
        </w:rPr>
        <w:t>technician（</w:t>
      </w:r>
      <w:r>
        <w:rPr>
          <w:rFonts w:ascii="宋体" w:eastAsia="宋体" w:hint="eastAsia"/>
          <w:spacing w:val="-1"/>
        </w:rPr>
        <w:t>技术人员</w:t>
      </w:r>
      <w:r>
        <w:rPr>
          <w:rFonts w:ascii="宋体" w:eastAsia="宋体" w:hint="eastAsia"/>
        </w:rPr>
        <w:t>）类、</w:t>
      </w:r>
      <w:r>
        <w:rPr>
          <w:rFonts w:ascii="宋体" w:eastAsia="宋体" w:hint="eastAsia"/>
          <w:spacing w:val="-3"/>
        </w:rPr>
        <w:t>manager（</w:t>
      </w:r>
      <w:r>
        <w:rPr>
          <w:rFonts w:ascii="宋体" w:eastAsia="宋体" w:hint="eastAsia"/>
          <w:spacing w:val="-4"/>
        </w:rPr>
        <w:t>经理</w:t>
      </w:r>
      <w:r>
        <w:rPr>
          <w:rFonts w:ascii="宋体" w:eastAsia="宋体" w:hint="eastAsia"/>
          <w:spacing w:val="-3"/>
        </w:rPr>
        <w:t>）</w:t>
      </w:r>
      <w:r>
        <w:rPr>
          <w:rFonts w:ascii="宋体" w:eastAsia="宋体" w:hint="eastAsia"/>
          <w:spacing w:val="4"/>
        </w:rPr>
        <w:t xml:space="preserve">类和 </w:t>
      </w:r>
      <w:r>
        <w:rPr>
          <w:rFonts w:ascii="宋体" w:eastAsia="宋体" w:hint="eastAsia"/>
          <w:spacing w:val="-3"/>
        </w:rPr>
        <w:t>salesman（</w:t>
      </w:r>
      <w:r>
        <w:rPr>
          <w:rFonts w:ascii="宋体" w:eastAsia="宋体" w:hint="eastAsia"/>
          <w:spacing w:val="-5"/>
        </w:rPr>
        <w:t>推销员</w:t>
      </w:r>
      <w:r>
        <w:rPr>
          <w:rFonts w:ascii="宋体" w:eastAsia="宋体" w:hint="eastAsia"/>
          <w:spacing w:val="-3"/>
        </w:rPr>
        <w:t>）</w:t>
      </w:r>
      <w:r>
        <w:rPr>
          <w:rFonts w:ascii="宋体" w:eastAsia="宋体" w:hint="eastAsia"/>
          <w:spacing w:val="-5"/>
        </w:rPr>
        <w:t>类。由于销售经理</w:t>
      </w:r>
      <w:r>
        <w:rPr>
          <w:rFonts w:ascii="宋体" w:eastAsia="宋体" w:hint="eastAsia"/>
          <w:spacing w:val="-3"/>
        </w:rPr>
        <w:t>（salesmanager）</w:t>
      </w:r>
      <w:r>
        <w:rPr>
          <w:rFonts w:ascii="宋体" w:eastAsia="宋体" w:hint="eastAsia"/>
          <w:spacing w:val="-4"/>
        </w:rPr>
        <w:t>既是经理</w:t>
      </w:r>
      <w:r>
        <w:rPr>
          <w:rFonts w:ascii="宋体" w:eastAsia="宋体" w:hint="eastAsia"/>
          <w:spacing w:val="-7"/>
        </w:rPr>
        <w:t xml:space="preserve">又是销售人员，兼具两类人员的特点，因此同时继承 </w:t>
      </w:r>
      <w:r>
        <w:rPr>
          <w:rFonts w:ascii="宋体" w:eastAsia="宋体" w:hint="eastAsia"/>
          <w:spacing w:val="-3"/>
        </w:rPr>
        <w:t>manager</w:t>
      </w:r>
      <w:r>
        <w:rPr>
          <w:rFonts w:ascii="宋体" w:eastAsia="宋体" w:hint="eastAsia"/>
          <w:spacing w:val="-1"/>
        </w:rPr>
        <w:t xml:space="preserve"> 和</w:t>
      </w:r>
      <w:r>
        <w:rPr>
          <w:rFonts w:ascii="宋体" w:eastAsia="宋体" w:hint="eastAsia"/>
          <w:spacing w:val="-3"/>
        </w:rPr>
        <w:t>salesman</w:t>
      </w:r>
      <w:r>
        <w:rPr>
          <w:rFonts w:ascii="宋体" w:eastAsia="宋体" w:hint="eastAsia"/>
          <w:spacing w:val="-14"/>
        </w:rPr>
        <w:t xml:space="preserve"> 两个类。</w:t>
      </w:r>
    </w:p>
    <w:p w14:paraId="57F22252" w14:textId="77777777" w:rsidR="009053DD" w:rsidRDefault="00000000">
      <w:pPr>
        <w:pStyle w:val="a3"/>
        <w:spacing w:line="288" w:lineRule="auto"/>
        <w:ind w:right="943" w:firstLine="419"/>
        <w:rPr>
          <w:rFonts w:ascii="宋体" w:eastAsia="宋体"/>
        </w:rPr>
      </w:pPr>
      <w:r>
        <w:rPr>
          <w:rFonts w:ascii="宋体" w:eastAsia="宋体" w:hint="eastAsia"/>
          <w:spacing w:val="-8"/>
        </w:rPr>
        <w:t>在基类中，除了定义构造函数和</w:t>
      </w:r>
      <w:proofErr w:type="gramStart"/>
      <w:r>
        <w:rPr>
          <w:rFonts w:ascii="宋体" w:eastAsia="宋体" w:hint="eastAsia"/>
          <w:spacing w:val="-8"/>
        </w:rPr>
        <w:t>析构</w:t>
      </w:r>
      <w:proofErr w:type="gramEnd"/>
      <w:r>
        <w:rPr>
          <w:rFonts w:ascii="宋体" w:eastAsia="宋体" w:hint="eastAsia"/>
          <w:spacing w:val="-8"/>
        </w:rPr>
        <w:t>函数以外，还应统一定义对各类人员信息都应有的操作，这样可以规范各派生类的基本行为。但是各类人员的月薪计算方法不同，不能在</w:t>
      </w:r>
    </w:p>
    <w:p w14:paraId="7F1B7BD4" w14:textId="77777777" w:rsidR="009053DD" w:rsidRDefault="009053DD">
      <w:pPr>
        <w:spacing w:line="288" w:lineRule="auto"/>
        <w:rPr>
          <w:rFonts w:ascii="宋体" w:eastAsia="宋体"/>
        </w:rPr>
        <w:sectPr w:rsidR="009053DD">
          <w:pgSz w:w="11910" w:h="16840"/>
          <w:pgMar w:top="1580" w:right="1180" w:bottom="1620" w:left="1480" w:header="0" w:footer="1420" w:gutter="0"/>
          <w:cols w:space="720"/>
        </w:sectPr>
      </w:pPr>
    </w:p>
    <w:p w14:paraId="5C6A5E43" w14:textId="77777777" w:rsidR="009053DD" w:rsidRDefault="00000000">
      <w:pPr>
        <w:pStyle w:val="a3"/>
        <w:ind w:left="0"/>
        <w:rPr>
          <w:rFonts w:ascii="宋体"/>
          <w:sz w:val="20"/>
        </w:rPr>
      </w:pPr>
      <w:r>
        <w:rPr>
          <w:noProof/>
        </w:rPr>
        <w:lastRenderedPageBreak/>
        <mc:AlternateContent>
          <mc:Choice Requires="wpg">
            <w:drawing>
              <wp:anchor distT="0" distB="0" distL="114300" distR="114300" simplePos="0" relativeHeight="251659776" behindDoc="0" locked="0" layoutInCell="1" allowOverlap="1" wp14:anchorId="5C7A8982" wp14:editId="63FA33D7">
                <wp:simplePos x="0" y="0"/>
                <wp:positionH relativeFrom="page">
                  <wp:posOffset>1732280</wp:posOffset>
                </wp:positionH>
                <wp:positionV relativeFrom="page">
                  <wp:posOffset>4706620</wp:posOffset>
                </wp:positionV>
                <wp:extent cx="4215765" cy="2258695"/>
                <wp:effectExtent l="0" t="0" r="635" b="2540"/>
                <wp:wrapNone/>
                <wp:docPr id="39" name="组合 2"/>
                <wp:cNvGraphicFramePr/>
                <a:graphic xmlns:a="http://schemas.openxmlformats.org/drawingml/2006/main">
                  <a:graphicData uri="http://schemas.microsoft.com/office/word/2010/wordprocessingGroup">
                    <wpg:wgp>
                      <wpg:cNvGrpSpPr/>
                      <wpg:grpSpPr>
                        <a:xfrm>
                          <a:off x="0" y="0"/>
                          <a:ext cx="4215765" cy="2258695"/>
                          <a:chOff x="2729" y="7412"/>
                          <a:chExt cx="6639" cy="3557"/>
                        </a:xfrm>
                      </wpg:grpSpPr>
                      <wps:wsp>
                        <wps:cNvPr id="8" name="任意多边形 3"/>
                        <wps:cNvSpPr/>
                        <wps:spPr>
                          <a:xfrm>
                            <a:off x="2736" y="7420"/>
                            <a:ext cx="3312" cy="2898"/>
                          </a:xfrm>
                          <a:custGeom>
                            <a:avLst/>
                            <a:gdLst/>
                            <a:ahLst/>
                            <a:cxnLst/>
                            <a:rect l="0" t="0" r="0" b="0"/>
                            <a:pathLst>
                              <a:path w="3312" h="2898">
                                <a:moveTo>
                                  <a:pt x="0" y="2898"/>
                                </a:moveTo>
                                <a:lnTo>
                                  <a:pt x="2070" y="2898"/>
                                </a:lnTo>
                                <a:lnTo>
                                  <a:pt x="2070" y="1127"/>
                                </a:lnTo>
                                <a:lnTo>
                                  <a:pt x="0" y="1127"/>
                                </a:lnTo>
                                <a:lnTo>
                                  <a:pt x="0" y="2898"/>
                                </a:lnTo>
                                <a:close/>
                                <a:moveTo>
                                  <a:pt x="3209" y="0"/>
                                </a:moveTo>
                                <a:lnTo>
                                  <a:pt x="3105" y="322"/>
                                </a:lnTo>
                                <a:lnTo>
                                  <a:pt x="3312" y="322"/>
                                </a:lnTo>
                                <a:lnTo>
                                  <a:pt x="3209" y="0"/>
                                </a:lnTo>
                                <a:close/>
                              </a:path>
                            </a:pathLst>
                          </a:custGeom>
                          <a:noFill/>
                          <a:ln w="9525" cap="flat" cmpd="sng">
                            <a:solidFill>
                              <a:srgbClr val="000000"/>
                            </a:solidFill>
                            <a:prstDash val="solid"/>
                            <a:headEnd type="none" w="med" len="med"/>
                            <a:tailEnd type="none" w="med" len="med"/>
                          </a:ln>
                        </wps:spPr>
                        <wps:bodyPr upright="1"/>
                      </wps:wsp>
                      <wps:wsp>
                        <wps:cNvPr id="10" name="任意多边形 4"/>
                        <wps:cNvSpPr/>
                        <wps:spPr>
                          <a:xfrm>
                            <a:off x="3771" y="7737"/>
                            <a:ext cx="4554" cy="810"/>
                          </a:xfrm>
                          <a:custGeom>
                            <a:avLst/>
                            <a:gdLst/>
                            <a:ahLst/>
                            <a:cxnLst/>
                            <a:rect l="0" t="0" r="0" b="0"/>
                            <a:pathLst>
                              <a:path w="4554" h="810">
                                <a:moveTo>
                                  <a:pt x="0" y="327"/>
                                </a:moveTo>
                                <a:lnTo>
                                  <a:pt x="4554" y="327"/>
                                </a:lnTo>
                                <a:moveTo>
                                  <a:pt x="2169" y="0"/>
                                </a:moveTo>
                                <a:lnTo>
                                  <a:pt x="2169" y="330"/>
                                </a:lnTo>
                                <a:moveTo>
                                  <a:pt x="0" y="327"/>
                                </a:moveTo>
                                <a:lnTo>
                                  <a:pt x="0" y="810"/>
                                </a:lnTo>
                              </a:path>
                            </a:pathLst>
                          </a:custGeom>
                          <a:noFill/>
                          <a:ln w="9525" cap="flat" cmpd="sng">
                            <a:solidFill>
                              <a:srgbClr val="000000"/>
                            </a:solidFill>
                            <a:prstDash val="solid"/>
                            <a:headEnd type="none" w="med" len="med"/>
                            <a:tailEnd type="none" w="med" len="med"/>
                          </a:ln>
                        </wps:spPr>
                        <wps:bodyPr upright="1"/>
                      </wps:wsp>
                      <wps:wsp>
                        <wps:cNvPr id="12" name="矩形 5"/>
                        <wps:cNvSpPr/>
                        <wps:spPr>
                          <a:xfrm>
                            <a:off x="5013" y="8547"/>
                            <a:ext cx="2070" cy="1771"/>
                          </a:xfrm>
                          <a:prstGeom prst="rect">
                            <a:avLst/>
                          </a:prstGeom>
                          <a:noFill/>
                          <a:ln w="9525" cap="flat" cmpd="sng">
                            <a:solidFill>
                              <a:srgbClr val="000000"/>
                            </a:solidFill>
                            <a:prstDash val="solid"/>
                            <a:miter/>
                            <a:headEnd type="none" w="med" len="med"/>
                            <a:tailEnd type="none" w="med" len="med"/>
                          </a:ln>
                        </wps:spPr>
                        <wps:bodyPr upright="1"/>
                      </wps:wsp>
                      <wps:wsp>
                        <wps:cNvPr id="14" name="直线 6"/>
                        <wps:cNvCnPr/>
                        <wps:spPr>
                          <a:xfrm>
                            <a:off x="5940" y="8037"/>
                            <a:ext cx="0" cy="510"/>
                          </a:xfrm>
                          <a:prstGeom prst="line">
                            <a:avLst/>
                          </a:prstGeom>
                          <a:ln w="9525" cap="flat" cmpd="sng">
                            <a:solidFill>
                              <a:srgbClr val="000000"/>
                            </a:solidFill>
                            <a:prstDash val="solid"/>
                            <a:headEnd type="none" w="med" len="med"/>
                            <a:tailEnd type="none" w="med" len="med"/>
                          </a:ln>
                        </wps:spPr>
                        <wps:bodyPr/>
                      </wps:wsp>
                      <wps:wsp>
                        <wps:cNvPr id="16" name="矩形 7"/>
                        <wps:cNvSpPr/>
                        <wps:spPr>
                          <a:xfrm>
                            <a:off x="7290" y="8547"/>
                            <a:ext cx="2070" cy="1771"/>
                          </a:xfrm>
                          <a:prstGeom prst="rect">
                            <a:avLst/>
                          </a:prstGeom>
                          <a:noFill/>
                          <a:ln w="9525" cap="flat" cmpd="sng">
                            <a:solidFill>
                              <a:srgbClr val="000000"/>
                            </a:solidFill>
                            <a:prstDash val="solid"/>
                            <a:miter/>
                            <a:headEnd type="none" w="med" len="med"/>
                            <a:tailEnd type="none" w="med" len="med"/>
                          </a:ln>
                        </wps:spPr>
                        <wps:bodyPr upright="1"/>
                      </wps:wsp>
                      <wps:wsp>
                        <wps:cNvPr id="18" name="任意多边形 8"/>
                        <wps:cNvSpPr/>
                        <wps:spPr>
                          <a:xfrm>
                            <a:off x="6048" y="8064"/>
                            <a:ext cx="2277" cy="2576"/>
                          </a:xfrm>
                          <a:custGeom>
                            <a:avLst/>
                            <a:gdLst/>
                            <a:ahLst/>
                            <a:cxnLst/>
                            <a:rect l="0" t="0" r="0" b="0"/>
                            <a:pathLst>
                              <a:path w="2277" h="2576">
                                <a:moveTo>
                                  <a:pt x="2277" y="0"/>
                                </a:moveTo>
                                <a:lnTo>
                                  <a:pt x="2277" y="483"/>
                                </a:lnTo>
                                <a:moveTo>
                                  <a:pt x="0" y="2576"/>
                                </a:moveTo>
                                <a:lnTo>
                                  <a:pt x="2277" y="2576"/>
                                </a:lnTo>
                                <a:moveTo>
                                  <a:pt x="0" y="2576"/>
                                </a:moveTo>
                                <a:lnTo>
                                  <a:pt x="0" y="2254"/>
                                </a:lnTo>
                                <a:moveTo>
                                  <a:pt x="2277" y="2576"/>
                                </a:moveTo>
                                <a:lnTo>
                                  <a:pt x="2277" y="2254"/>
                                </a:lnTo>
                              </a:path>
                            </a:pathLst>
                          </a:custGeom>
                          <a:noFill/>
                          <a:ln w="9525" cap="flat" cmpd="sng">
                            <a:solidFill>
                              <a:srgbClr val="000000"/>
                            </a:solidFill>
                            <a:prstDash val="solid"/>
                            <a:headEnd type="none" w="med" len="med"/>
                            <a:tailEnd type="none" w="med" len="med"/>
                          </a:ln>
                        </wps:spPr>
                        <wps:bodyPr upright="1"/>
                      </wps:wsp>
                      <wps:wsp>
                        <wps:cNvPr id="20" name="任意多边形 9"/>
                        <wps:cNvSpPr/>
                        <wps:spPr>
                          <a:xfrm>
                            <a:off x="7083" y="10640"/>
                            <a:ext cx="207" cy="322"/>
                          </a:xfrm>
                          <a:custGeom>
                            <a:avLst/>
                            <a:gdLst/>
                            <a:ahLst/>
                            <a:cxnLst/>
                            <a:rect l="0" t="0" r="0" b="0"/>
                            <a:pathLst>
                              <a:path w="207" h="322">
                                <a:moveTo>
                                  <a:pt x="103" y="0"/>
                                </a:moveTo>
                                <a:lnTo>
                                  <a:pt x="0" y="322"/>
                                </a:lnTo>
                                <a:lnTo>
                                  <a:pt x="207" y="322"/>
                                </a:lnTo>
                                <a:lnTo>
                                  <a:pt x="103" y="0"/>
                                </a:lnTo>
                                <a:close/>
                              </a:path>
                            </a:pathLst>
                          </a:custGeom>
                          <a:noFill/>
                          <a:ln w="9525" cap="flat" cmpd="sng">
                            <a:solidFill>
                              <a:srgbClr val="000000"/>
                            </a:solidFill>
                            <a:prstDash val="solid"/>
                            <a:headEnd type="none" w="med" len="med"/>
                            <a:tailEnd type="none" w="med" len="med"/>
                          </a:ln>
                        </wps:spPr>
                        <wps:bodyPr upright="1"/>
                      </wps:wsp>
                      <wps:wsp>
                        <wps:cNvPr id="22" name="文本框 10"/>
                        <wps:cNvSpPr txBox="1"/>
                        <wps:spPr>
                          <a:xfrm>
                            <a:off x="7290" y="9513"/>
                            <a:ext cx="2070" cy="805"/>
                          </a:xfrm>
                          <a:prstGeom prst="rect">
                            <a:avLst/>
                          </a:prstGeom>
                          <a:noFill/>
                          <a:ln w="9525" cap="flat" cmpd="sng">
                            <a:solidFill>
                              <a:srgbClr val="000000"/>
                            </a:solidFill>
                            <a:prstDash val="solid"/>
                            <a:miter/>
                            <a:headEnd type="none" w="med" len="med"/>
                            <a:tailEnd type="none" w="med" len="med"/>
                          </a:ln>
                        </wps:spPr>
                        <wps:txbx>
                          <w:txbxContent>
                            <w:p w14:paraId="3A55C086" w14:textId="77777777" w:rsidR="009053DD" w:rsidRPr="005A2355" w:rsidRDefault="00000000">
                              <w:pPr>
                                <w:spacing w:before="102"/>
                                <w:ind w:left="93"/>
                                <w:rPr>
                                  <w:rFonts w:ascii="Times New Roman"/>
                                  <w:sz w:val="18"/>
                                  <w:lang w:val="en-US"/>
                                </w:rPr>
                              </w:pPr>
                              <w:r w:rsidRPr="005A2355">
                                <w:rPr>
                                  <w:rFonts w:ascii="Times New Roman"/>
                                  <w:sz w:val="18"/>
                                  <w:lang w:val="en-US"/>
                                </w:rPr>
                                <w:t>virtual void pay();</w:t>
                              </w:r>
                            </w:p>
                            <w:p w14:paraId="06C79EB6" w14:textId="77777777" w:rsidR="009053DD" w:rsidRPr="005A2355" w:rsidRDefault="00000000">
                              <w:pPr>
                                <w:spacing w:before="33"/>
                                <w:ind w:left="93"/>
                                <w:rPr>
                                  <w:rFonts w:ascii="Times New Roman"/>
                                  <w:sz w:val="18"/>
                                  <w:lang w:val="en-US"/>
                                </w:rPr>
                              </w:pPr>
                              <w:r w:rsidRPr="005A2355">
                                <w:rPr>
                                  <w:rFonts w:ascii="Times New Roman"/>
                                  <w:sz w:val="18"/>
                                  <w:lang w:val="en-US"/>
                                </w:rPr>
                                <w:t>vitual void displayStatus();</w:t>
                              </w:r>
                            </w:p>
                          </w:txbxContent>
                        </wps:txbx>
                        <wps:bodyPr lIns="0" tIns="0" rIns="0" bIns="0" upright="1"/>
                      </wps:wsp>
                      <wps:wsp>
                        <wps:cNvPr id="24" name="文本框 11"/>
                        <wps:cNvSpPr txBox="1"/>
                        <wps:spPr>
                          <a:xfrm>
                            <a:off x="5013" y="9513"/>
                            <a:ext cx="2070" cy="805"/>
                          </a:xfrm>
                          <a:prstGeom prst="rect">
                            <a:avLst/>
                          </a:prstGeom>
                          <a:noFill/>
                          <a:ln w="9525" cap="flat" cmpd="sng">
                            <a:solidFill>
                              <a:srgbClr val="000000"/>
                            </a:solidFill>
                            <a:prstDash val="solid"/>
                            <a:miter/>
                            <a:headEnd type="none" w="med" len="med"/>
                            <a:tailEnd type="none" w="med" len="med"/>
                          </a:ln>
                        </wps:spPr>
                        <wps:txbx>
                          <w:txbxContent>
                            <w:p w14:paraId="7EA67D5E" w14:textId="77777777" w:rsidR="009053DD" w:rsidRPr="005A2355" w:rsidRDefault="00000000">
                              <w:pPr>
                                <w:spacing w:before="102"/>
                                <w:ind w:left="92"/>
                                <w:rPr>
                                  <w:rFonts w:ascii="Times New Roman"/>
                                  <w:sz w:val="18"/>
                                  <w:lang w:val="en-US"/>
                                </w:rPr>
                              </w:pPr>
                              <w:r w:rsidRPr="005A2355">
                                <w:rPr>
                                  <w:rFonts w:ascii="Times New Roman"/>
                                  <w:sz w:val="18"/>
                                  <w:lang w:val="en-US"/>
                                </w:rPr>
                                <w:t>virtual void pay();</w:t>
                              </w:r>
                            </w:p>
                            <w:p w14:paraId="5424716A" w14:textId="77777777" w:rsidR="009053DD" w:rsidRPr="005A2355" w:rsidRDefault="00000000">
                              <w:pPr>
                                <w:spacing w:before="33"/>
                                <w:ind w:left="92"/>
                                <w:rPr>
                                  <w:rFonts w:ascii="Times New Roman"/>
                                  <w:sz w:val="18"/>
                                  <w:lang w:val="en-US"/>
                                </w:rPr>
                              </w:pPr>
                              <w:r w:rsidRPr="005A2355">
                                <w:rPr>
                                  <w:rFonts w:ascii="Times New Roman"/>
                                  <w:sz w:val="18"/>
                                  <w:lang w:val="en-US"/>
                                </w:rPr>
                                <w:t>vitual void displayStatus();</w:t>
                              </w:r>
                            </w:p>
                          </w:txbxContent>
                        </wps:txbx>
                        <wps:bodyPr lIns="0" tIns="0" rIns="0" bIns="0" upright="1"/>
                      </wps:wsp>
                      <wps:wsp>
                        <wps:cNvPr id="26" name="文本框 12"/>
                        <wps:cNvSpPr txBox="1"/>
                        <wps:spPr>
                          <a:xfrm>
                            <a:off x="2736" y="9513"/>
                            <a:ext cx="2070" cy="805"/>
                          </a:xfrm>
                          <a:prstGeom prst="rect">
                            <a:avLst/>
                          </a:prstGeom>
                          <a:noFill/>
                          <a:ln w="9525" cap="flat" cmpd="sng">
                            <a:solidFill>
                              <a:srgbClr val="000000"/>
                            </a:solidFill>
                            <a:prstDash val="solid"/>
                            <a:miter/>
                            <a:headEnd type="none" w="med" len="med"/>
                            <a:tailEnd type="none" w="med" len="med"/>
                          </a:ln>
                        </wps:spPr>
                        <wps:txbx>
                          <w:txbxContent>
                            <w:p w14:paraId="7F81ECBE" w14:textId="77777777" w:rsidR="009053DD" w:rsidRPr="005A2355" w:rsidRDefault="00000000">
                              <w:pPr>
                                <w:spacing w:before="102"/>
                                <w:ind w:left="91"/>
                                <w:rPr>
                                  <w:rFonts w:ascii="Times New Roman"/>
                                  <w:sz w:val="18"/>
                                  <w:lang w:val="en-US"/>
                                </w:rPr>
                              </w:pPr>
                              <w:r w:rsidRPr="005A2355">
                                <w:rPr>
                                  <w:rFonts w:ascii="Times New Roman"/>
                                  <w:sz w:val="18"/>
                                  <w:lang w:val="en-US"/>
                                </w:rPr>
                                <w:t>virtual void pay();</w:t>
                              </w:r>
                            </w:p>
                            <w:p w14:paraId="36642C89" w14:textId="77777777" w:rsidR="009053DD" w:rsidRPr="005A2355" w:rsidRDefault="00000000">
                              <w:pPr>
                                <w:spacing w:before="33"/>
                                <w:ind w:left="91"/>
                                <w:rPr>
                                  <w:rFonts w:ascii="Times New Roman"/>
                                  <w:sz w:val="18"/>
                                  <w:lang w:val="en-US"/>
                                </w:rPr>
                              </w:pPr>
                              <w:r w:rsidRPr="005A2355">
                                <w:rPr>
                                  <w:rFonts w:ascii="Times New Roman"/>
                                  <w:sz w:val="18"/>
                                  <w:lang w:val="en-US"/>
                                </w:rPr>
                                <w:t>vitual void displayStatus();</w:t>
                              </w:r>
                            </w:p>
                          </w:txbxContent>
                        </wps:txbx>
                        <wps:bodyPr lIns="0" tIns="0" rIns="0" bIns="0" upright="1"/>
                      </wps:wsp>
                      <wps:wsp>
                        <wps:cNvPr id="28" name="文本框 13"/>
                        <wps:cNvSpPr txBox="1"/>
                        <wps:spPr>
                          <a:xfrm>
                            <a:off x="7290" y="8869"/>
                            <a:ext cx="2070" cy="644"/>
                          </a:xfrm>
                          <a:prstGeom prst="rect">
                            <a:avLst/>
                          </a:prstGeom>
                          <a:noFill/>
                          <a:ln w="9525" cap="flat" cmpd="sng">
                            <a:solidFill>
                              <a:srgbClr val="000000"/>
                            </a:solidFill>
                            <a:prstDash val="solid"/>
                            <a:miter/>
                            <a:headEnd type="none" w="med" len="med"/>
                            <a:tailEnd type="none" w="med" len="med"/>
                          </a:ln>
                        </wps:spPr>
                        <wps:txbx>
                          <w:txbxContent>
                            <w:p w14:paraId="662F0DF7" w14:textId="77777777" w:rsidR="009053DD" w:rsidRDefault="00000000">
                              <w:pPr>
                                <w:spacing w:before="26" w:line="278" w:lineRule="auto"/>
                                <w:ind w:left="93" w:right="620"/>
                                <w:rPr>
                                  <w:rFonts w:ascii="Times New Roman"/>
                                  <w:sz w:val="18"/>
                                </w:rPr>
                              </w:pPr>
                              <w:r>
                                <w:rPr>
                                  <w:rFonts w:ascii="Times New Roman"/>
                                  <w:sz w:val="18"/>
                                </w:rPr>
                                <w:t>float CommRate; float sales;</w:t>
                              </w:r>
                            </w:p>
                          </w:txbxContent>
                        </wps:txbx>
                        <wps:bodyPr lIns="0" tIns="0" rIns="0" bIns="0" upright="1"/>
                      </wps:wsp>
                      <wps:wsp>
                        <wps:cNvPr id="30" name="文本框 14"/>
                        <wps:cNvSpPr txBox="1"/>
                        <wps:spPr>
                          <a:xfrm>
                            <a:off x="5013" y="8869"/>
                            <a:ext cx="2070" cy="644"/>
                          </a:xfrm>
                          <a:prstGeom prst="rect">
                            <a:avLst/>
                          </a:prstGeom>
                          <a:noFill/>
                          <a:ln w="9525" cap="flat" cmpd="sng">
                            <a:solidFill>
                              <a:srgbClr val="000000"/>
                            </a:solidFill>
                            <a:prstDash val="solid"/>
                            <a:miter/>
                            <a:headEnd type="none" w="med" len="med"/>
                            <a:tailEnd type="none" w="med" len="med"/>
                          </a:ln>
                        </wps:spPr>
                        <wps:txbx>
                          <w:txbxContent>
                            <w:p w14:paraId="1038D274" w14:textId="77777777" w:rsidR="009053DD" w:rsidRDefault="00000000">
                              <w:pPr>
                                <w:spacing w:before="26"/>
                                <w:ind w:left="92"/>
                                <w:rPr>
                                  <w:rFonts w:ascii="Times New Roman"/>
                                  <w:sz w:val="18"/>
                                </w:rPr>
                              </w:pPr>
                              <w:r>
                                <w:rPr>
                                  <w:rFonts w:ascii="Times New Roman"/>
                                  <w:sz w:val="18"/>
                                </w:rPr>
                                <w:t>float monthlyPay</w:t>
                              </w:r>
                            </w:p>
                          </w:txbxContent>
                        </wps:txbx>
                        <wps:bodyPr lIns="0" tIns="0" rIns="0" bIns="0" upright="1"/>
                      </wps:wsp>
                      <wps:wsp>
                        <wps:cNvPr id="32" name="文本框 15"/>
                        <wps:cNvSpPr txBox="1"/>
                        <wps:spPr>
                          <a:xfrm>
                            <a:off x="2736" y="8869"/>
                            <a:ext cx="2070" cy="644"/>
                          </a:xfrm>
                          <a:prstGeom prst="rect">
                            <a:avLst/>
                          </a:prstGeom>
                          <a:noFill/>
                          <a:ln w="9525" cap="flat" cmpd="sng">
                            <a:solidFill>
                              <a:srgbClr val="000000"/>
                            </a:solidFill>
                            <a:prstDash val="solid"/>
                            <a:miter/>
                            <a:headEnd type="none" w="med" len="med"/>
                            <a:tailEnd type="none" w="med" len="med"/>
                          </a:ln>
                        </wps:spPr>
                        <wps:txbx>
                          <w:txbxContent>
                            <w:p w14:paraId="48FC8BE6" w14:textId="77777777" w:rsidR="009053DD" w:rsidRDefault="00000000">
                              <w:pPr>
                                <w:spacing w:before="26" w:line="278" w:lineRule="auto"/>
                                <w:ind w:left="88" w:right="620" w:firstLine="2"/>
                                <w:rPr>
                                  <w:rFonts w:ascii="Times New Roman"/>
                                  <w:sz w:val="18"/>
                                </w:rPr>
                              </w:pPr>
                              <w:r>
                                <w:rPr>
                                  <w:rFonts w:ascii="Times New Roman"/>
                                  <w:sz w:val="18"/>
                                </w:rPr>
                                <w:t>float hourlyRate int workHours</w:t>
                              </w:r>
                            </w:p>
                          </w:txbxContent>
                        </wps:txbx>
                        <wps:bodyPr lIns="0" tIns="0" rIns="0" bIns="0" upright="1"/>
                      </wps:wsp>
                      <wps:wsp>
                        <wps:cNvPr id="34" name="文本框 16"/>
                        <wps:cNvSpPr txBox="1"/>
                        <wps:spPr>
                          <a:xfrm>
                            <a:off x="7290" y="8547"/>
                            <a:ext cx="2070" cy="322"/>
                          </a:xfrm>
                          <a:prstGeom prst="rect">
                            <a:avLst/>
                          </a:prstGeom>
                          <a:noFill/>
                          <a:ln w="9525" cap="flat" cmpd="sng">
                            <a:solidFill>
                              <a:srgbClr val="000000"/>
                            </a:solidFill>
                            <a:prstDash val="solid"/>
                            <a:miter/>
                            <a:headEnd type="none" w="med" len="med"/>
                            <a:tailEnd type="none" w="med" len="med"/>
                          </a:ln>
                        </wps:spPr>
                        <wps:txbx>
                          <w:txbxContent>
                            <w:p w14:paraId="78207A04" w14:textId="77777777" w:rsidR="009053DD" w:rsidRDefault="00000000">
                              <w:pPr>
                                <w:spacing w:before="57"/>
                                <w:ind w:left="678" w:right="676"/>
                                <w:jc w:val="center"/>
                                <w:rPr>
                                  <w:rFonts w:ascii="Times New Roman"/>
                                  <w:sz w:val="18"/>
                                </w:rPr>
                              </w:pPr>
                              <w:r>
                                <w:rPr>
                                  <w:rFonts w:ascii="Times New Roman"/>
                                  <w:sz w:val="18"/>
                                </w:rPr>
                                <w:t>salesman</w:t>
                              </w:r>
                            </w:p>
                          </w:txbxContent>
                        </wps:txbx>
                        <wps:bodyPr lIns="0" tIns="0" rIns="0" bIns="0" upright="1"/>
                      </wps:wsp>
                      <wps:wsp>
                        <wps:cNvPr id="36" name="文本框 17"/>
                        <wps:cNvSpPr txBox="1"/>
                        <wps:spPr>
                          <a:xfrm>
                            <a:off x="5013" y="8547"/>
                            <a:ext cx="2070" cy="322"/>
                          </a:xfrm>
                          <a:prstGeom prst="rect">
                            <a:avLst/>
                          </a:prstGeom>
                          <a:noFill/>
                          <a:ln w="9525" cap="flat" cmpd="sng">
                            <a:solidFill>
                              <a:srgbClr val="000000"/>
                            </a:solidFill>
                            <a:prstDash val="solid"/>
                            <a:miter/>
                            <a:headEnd type="none" w="med" len="med"/>
                            <a:tailEnd type="none" w="med" len="med"/>
                          </a:ln>
                        </wps:spPr>
                        <wps:txbx>
                          <w:txbxContent>
                            <w:p w14:paraId="41E345DF" w14:textId="77777777" w:rsidR="009053DD" w:rsidRDefault="00000000">
                              <w:pPr>
                                <w:spacing w:before="57"/>
                                <w:ind w:left="678" w:right="674"/>
                                <w:jc w:val="center"/>
                                <w:rPr>
                                  <w:rFonts w:ascii="Times New Roman"/>
                                  <w:sz w:val="18"/>
                                </w:rPr>
                              </w:pPr>
                              <w:r>
                                <w:rPr>
                                  <w:rFonts w:ascii="Times New Roman"/>
                                  <w:sz w:val="18"/>
                                </w:rPr>
                                <w:t>manager</w:t>
                              </w:r>
                            </w:p>
                          </w:txbxContent>
                        </wps:txbx>
                        <wps:bodyPr lIns="0" tIns="0" rIns="0" bIns="0" upright="1"/>
                      </wps:wsp>
                      <wps:wsp>
                        <wps:cNvPr id="38" name="文本框 18"/>
                        <wps:cNvSpPr txBox="1"/>
                        <wps:spPr>
                          <a:xfrm>
                            <a:off x="2736" y="8547"/>
                            <a:ext cx="2070" cy="322"/>
                          </a:xfrm>
                          <a:prstGeom prst="rect">
                            <a:avLst/>
                          </a:prstGeom>
                          <a:noFill/>
                          <a:ln w="9525" cap="flat" cmpd="sng">
                            <a:solidFill>
                              <a:srgbClr val="000000"/>
                            </a:solidFill>
                            <a:prstDash val="solid"/>
                            <a:miter/>
                            <a:headEnd type="none" w="med" len="med"/>
                            <a:tailEnd type="none" w="med" len="med"/>
                          </a:ln>
                        </wps:spPr>
                        <wps:txbx>
                          <w:txbxContent>
                            <w:p w14:paraId="566B60EA" w14:textId="77777777" w:rsidR="009053DD" w:rsidRDefault="00000000">
                              <w:pPr>
                                <w:spacing w:before="57"/>
                                <w:ind w:left="662"/>
                                <w:rPr>
                                  <w:rFonts w:ascii="Times New Roman"/>
                                  <w:sz w:val="18"/>
                                </w:rPr>
                              </w:pPr>
                              <w:r>
                                <w:rPr>
                                  <w:rFonts w:ascii="Times New Roman"/>
                                  <w:sz w:val="18"/>
                                </w:rPr>
                                <w:t>technician</w:t>
                              </w:r>
                            </w:p>
                          </w:txbxContent>
                        </wps:txbx>
                        <wps:bodyPr lIns="0" tIns="0" rIns="0" bIns="0" upright="1"/>
                      </wps:wsp>
                    </wpg:wgp>
                  </a:graphicData>
                </a:graphic>
              </wp:anchor>
            </w:drawing>
          </mc:Choice>
          <mc:Fallback>
            <w:pict>
              <v:group w14:anchorId="5C7A8982" id="组合 2" o:spid="_x0000_s1026" style="position:absolute;margin-left:136.4pt;margin-top:370.6pt;width:331.95pt;height:177.85pt;z-index:251659776;mso-position-horizontal-relative:page;mso-position-vertical-relative:page" coordorigin="2729,7412" coordsize="6639,3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">
                <v:shape id="任意多边形 3" o:spid="_x0000_s1027" style="position:absolute;left:2736;top:7420;width:3312;height:2898;visibility:visible;mso-wrap-style:square;v-text-anchor:top" coordsize="3312,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" path="m,2898r2070,l2070,1127,,1127,,2898xm3209,l3105,322r207,l3209,xe" filled="f">
                  <v:path arrowok="t" textboxrect="0,0,3312,2898"/>
                </v:shape>
                <v:shape id="任意多边形 4" o:spid="_x0000_s1028" style="position:absolute;left:3771;top:7737;width:4554;height:810;visibility:visible;mso-wrap-style:square;v-text-anchor:top" coordsize="455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" path="m,327r4554,m2169,r,330m,327l,810e" filled="f">
                  <v:path arrowok="t" textboxrect="0,0,4554,810"/>
                </v:shape>
                <v:rect id="矩形 5" o:spid="_x0000_s1029" style="position:absolute;left:5013;top:8547;width:2070;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" filled="f"/>
                <v:line id="直线 6" o:spid="_x0000_s1030" style="position:absolute;visibility:visible;mso-wrap-style:square" from="5940,8037" to="5940,8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rect id="矩形 7" o:spid="_x0000_s1031" style="position:absolute;left:7290;top:8547;width:2070;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" filled="f"/>
                <v:shape id="任意多边形 8" o:spid="_x0000_s1032" style="position:absolute;left:6048;top:8064;width:2277;height:2576;visibility:visible;mso-wrap-style:square;v-text-anchor:top" coordsize="2277,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" path="m2277,r,483m,2576r2277,m,2576l,2254t2277,322l2277,2254e" filled="f">
                  <v:path arrowok="t" textboxrect="0,0,2277,2576"/>
                </v:shape>
                <v:shape id="任意多边形 9" o:spid="_x0000_s1033" style="position:absolute;left:7083;top:10640;width:207;height:322;visibility:visible;mso-wrap-style:square;v-text-anchor:top" coordsize="207,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" path="m103,l,322r207,l103,xe" filled="f">
                  <v:path arrowok="t" textboxrect="0,0,207,322"/>
                </v:shape>
                <v:shapetype id="_x0000_t202" coordsize="21600,21600" o:spt="202" path="m,l,21600r21600,l21600,xe">
                  <v:stroke joinstyle="miter"/>
                  <v:path gradientshapeok="t" o:connecttype="rect"/>
                </v:shapetype>
                <v:shape id="文本框 10" o:spid="_x0000_s1034" type="#_x0000_t202" style="position:absolute;left:7290;top:9513;width:2070;height: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" filled="f">
                  <v:textbox inset="0,0,0,0">
                    <w:txbxContent>
                      <w:p w14:paraId="3A55C086" w14:textId="77777777" w:rsidR="009053DD" w:rsidRPr="005A2355" w:rsidRDefault="00000000">
                        <w:pPr>
                          <w:spacing w:before="102"/>
                          <w:ind w:left="93"/>
                          <w:rPr>
                            <w:rFonts w:ascii="Times New Roman"/>
                            <w:sz w:val="18"/>
                            <w:lang w:val="en-US"/>
                          </w:rPr>
                        </w:pPr>
                        <w:r w:rsidRPr="005A2355">
                          <w:rPr>
                            <w:rFonts w:ascii="Times New Roman"/>
                            <w:sz w:val="18"/>
                            <w:lang w:val="en-US"/>
                          </w:rPr>
                          <w:t>virtual void pay();</w:t>
                        </w:r>
                      </w:p>
                      <w:p w14:paraId="06C79EB6" w14:textId="77777777" w:rsidR="009053DD" w:rsidRPr="005A2355" w:rsidRDefault="00000000">
                        <w:pPr>
                          <w:spacing w:before="33"/>
                          <w:ind w:left="93"/>
                          <w:rPr>
                            <w:rFonts w:ascii="Times New Roman"/>
                            <w:sz w:val="18"/>
                            <w:lang w:val="en-US"/>
                          </w:rPr>
                        </w:pPr>
                        <w:r w:rsidRPr="005A2355">
                          <w:rPr>
                            <w:rFonts w:ascii="Times New Roman"/>
                            <w:sz w:val="18"/>
                            <w:lang w:val="en-US"/>
                          </w:rPr>
                          <w:t>vitual void displayStatus();</w:t>
                        </w:r>
                      </w:p>
                    </w:txbxContent>
                  </v:textbox>
                </v:shape>
                <v:shape id="文本框 11" o:spid="_x0000_s1035" type="#_x0000_t202" style="position:absolute;left:5013;top:9513;width:2070;height: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" filled="f">
                  <v:textbox inset="0,0,0,0">
                    <w:txbxContent>
                      <w:p w14:paraId="7EA67D5E" w14:textId="77777777" w:rsidR="009053DD" w:rsidRPr="005A2355" w:rsidRDefault="00000000">
                        <w:pPr>
                          <w:spacing w:before="102"/>
                          <w:ind w:left="92"/>
                          <w:rPr>
                            <w:rFonts w:ascii="Times New Roman"/>
                            <w:sz w:val="18"/>
                            <w:lang w:val="en-US"/>
                          </w:rPr>
                        </w:pPr>
                        <w:r w:rsidRPr="005A2355">
                          <w:rPr>
                            <w:rFonts w:ascii="Times New Roman"/>
                            <w:sz w:val="18"/>
                            <w:lang w:val="en-US"/>
                          </w:rPr>
                          <w:t>virtual void pay();</w:t>
                        </w:r>
                      </w:p>
                      <w:p w14:paraId="5424716A" w14:textId="77777777" w:rsidR="009053DD" w:rsidRPr="005A2355" w:rsidRDefault="00000000">
                        <w:pPr>
                          <w:spacing w:before="33"/>
                          <w:ind w:left="92"/>
                          <w:rPr>
                            <w:rFonts w:ascii="Times New Roman"/>
                            <w:sz w:val="18"/>
                            <w:lang w:val="en-US"/>
                          </w:rPr>
                        </w:pPr>
                        <w:r w:rsidRPr="005A2355">
                          <w:rPr>
                            <w:rFonts w:ascii="Times New Roman"/>
                            <w:sz w:val="18"/>
                            <w:lang w:val="en-US"/>
                          </w:rPr>
                          <w:t>vitual void displayStatus();</w:t>
                        </w:r>
                      </w:p>
                    </w:txbxContent>
                  </v:textbox>
                </v:shape>
                <v:shape id="文本框 12" o:spid="_x0000_s1036" type="#_x0000_t202" style="position:absolute;left:2736;top:9513;width:2070;height: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" filled="f">
                  <v:textbox inset="0,0,0,0">
                    <w:txbxContent>
                      <w:p w14:paraId="7F81ECBE" w14:textId="77777777" w:rsidR="009053DD" w:rsidRPr="005A2355" w:rsidRDefault="00000000">
                        <w:pPr>
                          <w:spacing w:before="102"/>
                          <w:ind w:left="91"/>
                          <w:rPr>
                            <w:rFonts w:ascii="Times New Roman"/>
                            <w:sz w:val="18"/>
                            <w:lang w:val="en-US"/>
                          </w:rPr>
                        </w:pPr>
                        <w:r w:rsidRPr="005A2355">
                          <w:rPr>
                            <w:rFonts w:ascii="Times New Roman"/>
                            <w:sz w:val="18"/>
                            <w:lang w:val="en-US"/>
                          </w:rPr>
                          <w:t>virtual void pay();</w:t>
                        </w:r>
                      </w:p>
                      <w:p w14:paraId="36642C89" w14:textId="77777777" w:rsidR="009053DD" w:rsidRPr="005A2355" w:rsidRDefault="00000000">
                        <w:pPr>
                          <w:spacing w:before="33"/>
                          <w:ind w:left="91"/>
                          <w:rPr>
                            <w:rFonts w:ascii="Times New Roman"/>
                            <w:sz w:val="18"/>
                            <w:lang w:val="en-US"/>
                          </w:rPr>
                        </w:pPr>
                        <w:r w:rsidRPr="005A2355">
                          <w:rPr>
                            <w:rFonts w:ascii="Times New Roman"/>
                            <w:sz w:val="18"/>
                            <w:lang w:val="en-US"/>
                          </w:rPr>
                          <w:t>vitual void displayStatus();</w:t>
                        </w:r>
                      </w:p>
                    </w:txbxContent>
                  </v:textbox>
                </v:shape>
                <v:shape id="文本框 13" o:spid="_x0000_s1037" type="#_x0000_t202" style="position:absolute;left:7290;top:8869;width:2070;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" filled="f">
                  <v:textbox inset="0,0,0,0">
                    <w:txbxContent>
                      <w:p w14:paraId="662F0DF7" w14:textId="77777777" w:rsidR="009053DD" w:rsidRDefault="00000000">
                        <w:pPr>
                          <w:spacing w:before="26" w:line="278" w:lineRule="auto"/>
                          <w:ind w:left="93" w:right="620"/>
                          <w:rPr>
                            <w:rFonts w:ascii="Times New Roman"/>
                            <w:sz w:val="18"/>
                          </w:rPr>
                        </w:pPr>
                        <w:r>
                          <w:rPr>
                            <w:rFonts w:ascii="Times New Roman"/>
                            <w:sz w:val="18"/>
                          </w:rPr>
                          <w:t>float CommRate; float sales;</w:t>
                        </w:r>
                      </w:p>
                    </w:txbxContent>
                  </v:textbox>
                </v:shape>
                <v:shape id="文本框 14" o:spid="_x0000_s1038" type="#_x0000_t202" style="position:absolute;left:5013;top:8869;width:2070;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" filled="f">
                  <v:textbox inset="0,0,0,0">
                    <w:txbxContent>
                      <w:p w14:paraId="1038D274" w14:textId="77777777" w:rsidR="009053DD" w:rsidRDefault="00000000">
                        <w:pPr>
                          <w:spacing w:before="26"/>
                          <w:ind w:left="92"/>
                          <w:rPr>
                            <w:rFonts w:ascii="Times New Roman"/>
                            <w:sz w:val="18"/>
                          </w:rPr>
                        </w:pPr>
                        <w:r>
                          <w:rPr>
                            <w:rFonts w:ascii="Times New Roman"/>
                            <w:sz w:val="18"/>
                          </w:rPr>
                          <w:t>float monthlyPay</w:t>
                        </w:r>
                      </w:p>
                    </w:txbxContent>
                  </v:textbox>
                </v:shape>
                <v:shape id="文本框 15" o:spid="_x0000_s1039" type="#_x0000_t202" style="position:absolute;left:2736;top:8869;width:2070;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3ihxAAAANsAAAAPAAAAZHJzL2Rvd25yZXYueG1sRI9Ba8JA&#10;FITvQv/D8gq9iG6qIC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BH3eKHEAAAA2wAAAA8A&#10;AAAAAAAAAAAAAAAABwIAAGRycy9kb3ducmV2LnhtbFBLBQYAAAAAAwADALcAAAD4AgAAAAA=&#10;" filled="f">
                  <v:textbox inset="0,0,0,0">
                    <w:txbxContent>
                      <w:p w14:paraId="48FC8BE6" w14:textId="77777777" w:rsidR="009053DD" w:rsidRDefault="00000000">
                        <w:pPr>
                          <w:spacing w:before="26" w:line="278" w:lineRule="auto"/>
                          <w:ind w:left="88" w:right="620" w:firstLine="2"/>
                          <w:rPr>
                            <w:rFonts w:ascii="Times New Roman"/>
                            <w:sz w:val="18"/>
                          </w:rPr>
                        </w:pPr>
                        <w:r>
                          <w:rPr>
                            <w:rFonts w:ascii="Times New Roman"/>
                            <w:sz w:val="18"/>
                          </w:rPr>
                          <w:t>float hourlyRate int workHours</w:t>
                        </w:r>
                      </w:p>
                    </w:txbxContent>
                  </v:textbox>
                </v:shape>
                <v:shape id="文本框 16" o:spid="_x0000_s1040" type="#_x0000_t202" style="position:absolute;left:7290;top:8547;width:2070;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" filled="f">
                  <v:textbox inset="0,0,0,0">
                    <w:txbxContent>
                      <w:p w14:paraId="78207A04" w14:textId="77777777" w:rsidR="009053DD" w:rsidRDefault="00000000">
                        <w:pPr>
                          <w:spacing w:before="57"/>
                          <w:ind w:left="678" w:right="676"/>
                          <w:jc w:val="center"/>
                          <w:rPr>
                            <w:rFonts w:ascii="Times New Roman"/>
                            <w:sz w:val="18"/>
                          </w:rPr>
                        </w:pPr>
                        <w:r>
                          <w:rPr>
                            <w:rFonts w:ascii="Times New Roman"/>
                            <w:sz w:val="18"/>
                          </w:rPr>
                          <w:t>salesman</w:t>
                        </w:r>
                      </w:p>
                    </w:txbxContent>
                  </v:textbox>
                </v:shape>
                <v:shape id="文本框 17" o:spid="_x0000_s1041" type="#_x0000_t202" style="position:absolute;left:5013;top:8547;width:2070;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" filled="f">
                  <v:textbox inset="0,0,0,0">
                    <w:txbxContent>
                      <w:p w14:paraId="41E345DF" w14:textId="77777777" w:rsidR="009053DD" w:rsidRDefault="00000000">
                        <w:pPr>
                          <w:spacing w:before="57"/>
                          <w:ind w:left="678" w:right="674"/>
                          <w:jc w:val="center"/>
                          <w:rPr>
                            <w:rFonts w:ascii="Times New Roman"/>
                            <w:sz w:val="18"/>
                          </w:rPr>
                        </w:pPr>
                        <w:r>
                          <w:rPr>
                            <w:rFonts w:ascii="Times New Roman"/>
                            <w:sz w:val="18"/>
                          </w:rPr>
                          <w:t>manager</w:t>
                        </w:r>
                      </w:p>
                    </w:txbxContent>
                  </v:textbox>
                </v:shape>
                <v:shape id="文本框 18" o:spid="_x0000_s1042" type="#_x0000_t202" style="position:absolute;left:2736;top:8547;width:2070;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" filled="f">
                  <v:textbox inset="0,0,0,0">
                    <w:txbxContent>
                      <w:p w14:paraId="566B60EA" w14:textId="77777777" w:rsidR="009053DD" w:rsidRDefault="00000000">
                        <w:pPr>
                          <w:spacing w:before="57"/>
                          <w:ind w:left="662"/>
                          <w:rPr>
                            <w:rFonts w:ascii="Times New Roman"/>
                            <w:sz w:val="18"/>
                          </w:rPr>
                        </w:pPr>
                        <w:r>
                          <w:rPr>
                            <w:rFonts w:ascii="Times New Roman"/>
                            <w:sz w:val="18"/>
                          </w:rPr>
                          <w:t>technician</w:t>
                        </w:r>
                      </w:p>
                    </w:txbxContent>
                  </v:textbox>
                </v:shape>
                <w10:wrap anchorx="page" anchory="page"/>
              </v:group>
            </w:pict>
          </mc:Fallback>
        </mc:AlternateContent>
      </w:r>
    </w:p>
    <w:p w14:paraId="77AF200E" w14:textId="77777777" w:rsidR="009053DD" w:rsidRDefault="009053DD">
      <w:pPr>
        <w:pStyle w:val="a3"/>
        <w:spacing w:before="11"/>
        <w:ind w:left="0"/>
        <w:rPr>
          <w:rFonts w:ascii="宋体"/>
          <w:sz w:val="28"/>
        </w:rPr>
      </w:pPr>
    </w:p>
    <w:p w14:paraId="146DB29F" w14:textId="77777777" w:rsidR="009053DD" w:rsidRDefault="00000000">
      <w:pPr>
        <w:pStyle w:val="a3"/>
        <w:spacing w:before="71" w:line="288" w:lineRule="auto"/>
        <w:ind w:right="941"/>
        <w:jc w:val="both"/>
        <w:rPr>
          <w:rFonts w:ascii="宋体" w:eastAsia="宋体"/>
        </w:rPr>
      </w:pPr>
      <w:proofErr w:type="gramStart"/>
      <w:r>
        <w:rPr>
          <w:rFonts w:ascii="宋体" w:eastAsia="宋体" w:hint="eastAsia"/>
          <w:spacing w:val="1"/>
        </w:rPr>
        <w:t>基类</w:t>
      </w:r>
      <w:proofErr w:type="gramEnd"/>
      <w:r>
        <w:rPr>
          <w:rFonts w:ascii="宋体" w:eastAsia="宋体" w:hint="eastAsia"/>
          <w:spacing w:val="1"/>
        </w:rPr>
        <w:t xml:space="preserve"> </w:t>
      </w:r>
      <w:r>
        <w:rPr>
          <w:rFonts w:ascii="宋体" w:eastAsia="宋体" w:hint="eastAsia"/>
          <w:spacing w:val="-3"/>
        </w:rPr>
        <w:t>employee</w:t>
      </w:r>
      <w:r>
        <w:rPr>
          <w:rFonts w:ascii="宋体" w:eastAsia="宋体" w:hint="eastAsia"/>
          <w:spacing w:val="-5"/>
        </w:rPr>
        <w:t xml:space="preserve"> 中统</w:t>
      </w:r>
      <w:proofErr w:type="gramStart"/>
      <w:r>
        <w:rPr>
          <w:rFonts w:ascii="宋体" w:eastAsia="宋体" w:hint="eastAsia"/>
          <w:spacing w:val="-5"/>
        </w:rPr>
        <w:t>一</w:t>
      </w:r>
      <w:proofErr w:type="gramEnd"/>
      <w:r>
        <w:rPr>
          <w:rFonts w:ascii="宋体" w:eastAsia="宋体" w:hint="eastAsia"/>
          <w:spacing w:val="-5"/>
        </w:rPr>
        <w:t>定义计算方法。各类人员信息的显示内容也不同，同样不能</w:t>
      </w:r>
      <w:proofErr w:type="gramStart"/>
      <w:r>
        <w:rPr>
          <w:rFonts w:ascii="宋体" w:eastAsia="宋体" w:hint="eastAsia"/>
          <w:spacing w:val="-5"/>
        </w:rPr>
        <w:t>在基类</w:t>
      </w:r>
      <w:r>
        <w:rPr>
          <w:rFonts w:ascii="宋体" w:eastAsia="宋体" w:hint="eastAsia"/>
          <w:spacing w:val="-19"/>
        </w:rPr>
        <w:t>中统一</w:t>
      </w:r>
      <w:proofErr w:type="gramEnd"/>
      <w:r>
        <w:rPr>
          <w:rFonts w:ascii="宋体" w:eastAsia="宋体" w:hint="eastAsia"/>
          <w:spacing w:val="-19"/>
        </w:rPr>
        <w:t>定义显示方法。因此，在</w:t>
      </w:r>
      <w:r>
        <w:rPr>
          <w:rFonts w:ascii="宋体" w:eastAsia="宋体" w:hint="eastAsia"/>
          <w:spacing w:val="-3"/>
        </w:rPr>
        <w:t>employee</w:t>
      </w:r>
      <w:r>
        <w:rPr>
          <w:rFonts w:ascii="宋体" w:eastAsia="宋体" w:hint="eastAsia"/>
          <w:spacing w:val="-11"/>
        </w:rPr>
        <w:t xml:space="preserve"> 类中</w:t>
      </w:r>
      <w:proofErr w:type="gramStart"/>
      <w:r>
        <w:rPr>
          <w:rFonts w:ascii="宋体" w:eastAsia="宋体" w:hint="eastAsia"/>
          <w:spacing w:val="-11"/>
        </w:rPr>
        <w:t>用纯虚函数</w:t>
      </w:r>
      <w:proofErr w:type="gramEnd"/>
      <w:r>
        <w:rPr>
          <w:rFonts w:ascii="宋体" w:eastAsia="宋体" w:hint="eastAsia"/>
          <w:spacing w:val="-11"/>
        </w:rPr>
        <w:t>的方式定义了计算月薪函数</w:t>
      </w:r>
      <w:r>
        <w:rPr>
          <w:rFonts w:ascii="宋体" w:eastAsia="宋体" w:hint="eastAsia"/>
          <w:spacing w:val="-3"/>
        </w:rPr>
        <w:t>pay() 和显示信息函数 displayStatus(</w:t>
      </w:r>
      <w:r>
        <w:rPr>
          <w:rFonts w:ascii="宋体" w:eastAsia="宋体" w:hint="eastAsia"/>
          <w:spacing w:val="-5"/>
        </w:rPr>
        <w:t>)，然后在派生类中再根据各自的同名函数实现具体的功</w:t>
      </w:r>
      <w:r>
        <w:rPr>
          <w:rFonts w:ascii="宋体" w:eastAsia="宋体" w:hint="eastAsia"/>
          <w:spacing w:val="-3"/>
        </w:rPr>
        <w:t>能。</w:t>
      </w:r>
    </w:p>
    <w:p w14:paraId="4F6A4937" w14:textId="77777777" w:rsidR="009053DD" w:rsidRDefault="00000000">
      <w:pPr>
        <w:pStyle w:val="a3"/>
        <w:spacing w:line="288" w:lineRule="auto"/>
        <w:ind w:right="945" w:firstLine="419"/>
        <w:rPr>
          <w:rFonts w:ascii="宋体" w:eastAsia="宋体"/>
        </w:rPr>
      </w:pPr>
      <w:r>
        <w:rPr>
          <w:rFonts w:ascii="宋体" w:eastAsia="宋体" w:hint="eastAsia"/>
        </w:rPr>
        <w:t>由于 salesmanager 的两个</w:t>
      </w:r>
      <w:proofErr w:type="gramStart"/>
      <w:r>
        <w:rPr>
          <w:rFonts w:ascii="宋体" w:eastAsia="宋体" w:hint="eastAsia"/>
        </w:rPr>
        <w:t>基类又</w:t>
      </w:r>
      <w:proofErr w:type="gramEnd"/>
      <w:r>
        <w:rPr>
          <w:rFonts w:ascii="宋体" w:eastAsia="宋体" w:hint="eastAsia"/>
        </w:rPr>
        <w:t>有</w:t>
      </w:r>
      <w:proofErr w:type="gramStart"/>
      <w:r>
        <w:rPr>
          <w:rFonts w:ascii="宋体" w:eastAsia="宋体" w:hint="eastAsia"/>
        </w:rPr>
        <w:t>公共基类</w:t>
      </w:r>
      <w:proofErr w:type="gramEnd"/>
      <w:r>
        <w:rPr>
          <w:rFonts w:ascii="宋体" w:eastAsia="宋体" w:hint="eastAsia"/>
        </w:rPr>
        <w:t xml:space="preserve"> employee，为避免二义性，这里将employee 类设计为</w:t>
      </w:r>
      <w:proofErr w:type="gramStart"/>
      <w:r>
        <w:rPr>
          <w:rFonts w:ascii="宋体" w:eastAsia="宋体" w:hint="eastAsia"/>
        </w:rPr>
        <w:t>虚基类</w:t>
      </w:r>
      <w:proofErr w:type="gramEnd"/>
      <w:r>
        <w:rPr>
          <w:rFonts w:ascii="宋体" w:eastAsia="宋体" w:hint="eastAsia"/>
        </w:rPr>
        <w:t>。</w:t>
      </w:r>
    </w:p>
    <w:p w14:paraId="3B879973" w14:textId="77777777" w:rsidR="009053DD" w:rsidRDefault="00000000">
      <w:pPr>
        <w:pStyle w:val="1"/>
        <w:spacing w:line="314" w:lineRule="exact"/>
        <w:ind w:left="641"/>
        <w:rPr>
          <w:rFonts w:ascii="Microsoft JhengHei" w:eastAsia="Microsoft JhengHei"/>
        </w:rPr>
      </w:pPr>
      <w:r>
        <w:rPr>
          <w:rFonts w:ascii="Microsoft JhengHei" w:eastAsia="Microsoft JhengHei" w:hint="eastAsia"/>
        </w:rPr>
        <w:t>系统类图</w:t>
      </w:r>
    </w:p>
    <w:p w14:paraId="5C169BC7" w14:textId="77777777" w:rsidR="009053DD" w:rsidRDefault="009053DD">
      <w:pPr>
        <w:pStyle w:val="a3"/>
        <w:spacing w:before="18"/>
        <w:ind w:left="0"/>
        <w:rPr>
          <w:rFonts w:ascii="Microsoft JhengHei"/>
          <w:b/>
          <w:sz w:val="6"/>
        </w:rPr>
      </w:pPr>
    </w:p>
    <w:tbl>
      <w:tblPr>
        <w:tblW w:w="0" w:type="auto"/>
        <w:tblInd w:w="3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070"/>
      </w:tblGrid>
      <w:tr w:rsidR="009053DD" w14:paraId="77034293" w14:textId="77777777">
        <w:trPr>
          <w:trHeight w:val="307"/>
        </w:trPr>
        <w:tc>
          <w:tcPr>
            <w:tcW w:w="2070" w:type="dxa"/>
          </w:tcPr>
          <w:p w14:paraId="6A631AAD" w14:textId="77777777" w:rsidR="009053DD" w:rsidRDefault="00000000">
            <w:pPr>
              <w:pStyle w:val="TableParagraph"/>
              <w:spacing w:before="57"/>
              <w:ind w:left="690"/>
              <w:rPr>
                <w:rFonts w:ascii="Times New Roman"/>
                <w:sz w:val="18"/>
              </w:rPr>
            </w:pPr>
            <w:r>
              <w:rPr>
                <w:rFonts w:ascii="Times New Roman"/>
                <w:sz w:val="18"/>
              </w:rPr>
              <w:t>employee</w:t>
            </w:r>
          </w:p>
        </w:tc>
      </w:tr>
      <w:tr w:rsidR="009053DD" w:rsidRPr="00065BDE" w14:paraId="7BEBCFFF" w14:textId="77777777">
        <w:trPr>
          <w:trHeight w:val="1272"/>
        </w:trPr>
        <w:tc>
          <w:tcPr>
            <w:tcW w:w="2070" w:type="dxa"/>
          </w:tcPr>
          <w:p w14:paraId="531DF88A" w14:textId="77777777" w:rsidR="009053DD" w:rsidRPr="005A2355" w:rsidRDefault="00000000">
            <w:pPr>
              <w:pStyle w:val="TableParagraph"/>
              <w:spacing w:before="25"/>
              <w:ind w:left="100"/>
              <w:rPr>
                <w:rFonts w:ascii="Times New Roman"/>
                <w:sz w:val="18"/>
                <w:lang w:val="en-US"/>
              </w:rPr>
            </w:pPr>
            <w:r w:rsidRPr="005A2355">
              <w:rPr>
                <w:rFonts w:ascii="Times New Roman"/>
                <w:sz w:val="18"/>
                <w:lang w:val="en-US"/>
              </w:rPr>
              <w:t>char *name</w:t>
            </w:r>
          </w:p>
          <w:p w14:paraId="3FD498C7" w14:textId="77777777" w:rsidR="009053DD" w:rsidRPr="005A2355" w:rsidRDefault="00000000">
            <w:pPr>
              <w:pStyle w:val="TableParagraph"/>
              <w:spacing w:before="33" w:line="278" w:lineRule="auto"/>
              <w:ind w:left="97" w:right="345"/>
              <w:rPr>
                <w:rFonts w:ascii="Times New Roman"/>
                <w:sz w:val="18"/>
                <w:lang w:val="en-US"/>
              </w:rPr>
            </w:pPr>
            <w:r w:rsidRPr="005A2355">
              <w:rPr>
                <w:rFonts w:ascii="Times New Roman"/>
                <w:sz w:val="18"/>
                <w:lang w:val="en-US"/>
              </w:rPr>
              <w:t xml:space="preserve">int </w:t>
            </w:r>
            <w:proofErr w:type="spellStart"/>
            <w:r w:rsidRPr="005A2355">
              <w:rPr>
                <w:rFonts w:ascii="Times New Roman"/>
                <w:sz w:val="18"/>
                <w:lang w:val="en-US"/>
              </w:rPr>
              <w:t>individualEmpNo</w:t>
            </w:r>
            <w:proofErr w:type="spellEnd"/>
            <w:r w:rsidRPr="005A2355">
              <w:rPr>
                <w:rFonts w:ascii="Times New Roman"/>
                <w:sz w:val="18"/>
                <w:lang w:val="en-US"/>
              </w:rPr>
              <w:t>; int grade;</w:t>
            </w:r>
          </w:p>
          <w:p w14:paraId="59F5F18B" w14:textId="77777777" w:rsidR="009053DD" w:rsidRPr="005A2355" w:rsidRDefault="00000000">
            <w:pPr>
              <w:pStyle w:val="TableParagraph"/>
              <w:spacing w:before="1"/>
              <w:ind w:left="100"/>
              <w:rPr>
                <w:rFonts w:ascii="Times New Roman"/>
                <w:sz w:val="18"/>
                <w:lang w:val="en-US"/>
              </w:rPr>
            </w:pPr>
            <w:r w:rsidRPr="005A2355">
              <w:rPr>
                <w:rFonts w:ascii="Times New Roman"/>
                <w:sz w:val="18"/>
                <w:lang w:val="en-US"/>
              </w:rPr>
              <w:t xml:space="preserve">float </w:t>
            </w:r>
            <w:proofErr w:type="spellStart"/>
            <w:r w:rsidRPr="005A2355">
              <w:rPr>
                <w:rFonts w:ascii="Times New Roman"/>
                <w:sz w:val="18"/>
                <w:lang w:val="en-US"/>
              </w:rPr>
              <w:t>accumPay</w:t>
            </w:r>
            <w:proofErr w:type="spellEnd"/>
            <w:r w:rsidRPr="005A2355">
              <w:rPr>
                <w:rFonts w:ascii="Times New Roman"/>
                <w:sz w:val="18"/>
                <w:lang w:val="en-US"/>
              </w:rPr>
              <w:t>;</w:t>
            </w:r>
          </w:p>
          <w:p w14:paraId="4B4046E0" w14:textId="77777777" w:rsidR="009053DD" w:rsidRPr="005A2355" w:rsidRDefault="00000000">
            <w:pPr>
              <w:pStyle w:val="TableParagraph"/>
              <w:spacing w:before="33"/>
              <w:ind w:left="100"/>
              <w:rPr>
                <w:rFonts w:ascii="Times New Roman"/>
                <w:sz w:val="18"/>
                <w:lang w:val="en-US"/>
              </w:rPr>
            </w:pPr>
            <w:r w:rsidRPr="005A2355">
              <w:rPr>
                <w:rFonts w:ascii="Times New Roman"/>
                <w:sz w:val="18"/>
                <w:lang w:val="en-US"/>
              </w:rPr>
              <w:t xml:space="preserve">static int </w:t>
            </w:r>
            <w:proofErr w:type="spellStart"/>
            <w:r w:rsidRPr="005A2355">
              <w:rPr>
                <w:rFonts w:ascii="Times New Roman"/>
                <w:sz w:val="18"/>
                <w:lang w:val="en-US"/>
              </w:rPr>
              <w:t>employeeNo</w:t>
            </w:r>
            <w:proofErr w:type="spellEnd"/>
            <w:r w:rsidRPr="005A2355">
              <w:rPr>
                <w:rFonts w:ascii="Times New Roman"/>
                <w:sz w:val="18"/>
                <w:lang w:val="en-US"/>
              </w:rPr>
              <w:t>;</w:t>
            </w:r>
          </w:p>
        </w:tc>
      </w:tr>
      <w:tr w:rsidR="009053DD" w14:paraId="0A28C89C" w14:textId="77777777">
        <w:trPr>
          <w:trHeight w:val="1111"/>
        </w:trPr>
        <w:tc>
          <w:tcPr>
            <w:tcW w:w="2070" w:type="dxa"/>
          </w:tcPr>
          <w:p w14:paraId="20975490" w14:textId="77777777" w:rsidR="009053DD" w:rsidRPr="005A2355" w:rsidRDefault="00000000">
            <w:pPr>
              <w:pStyle w:val="TableParagraph"/>
              <w:spacing w:before="178" w:line="278" w:lineRule="auto"/>
              <w:ind w:left="100" w:right="345"/>
              <w:rPr>
                <w:rFonts w:ascii="Times New Roman"/>
                <w:sz w:val="18"/>
                <w:lang w:val="en-US"/>
              </w:rPr>
            </w:pPr>
            <w:r w:rsidRPr="005A2355">
              <w:rPr>
                <w:rFonts w:ascii="Times New Roman"/>
                <w:sz w:val="18"/>
                <w:lang w:val="en-US"/>
              </w:rPr>
              <w:t xml:space="preserve">virtual void </w:t>
            </w:r>
            <w:proofErr w:type="gramStart"/>
            <w:r w:rsidRPr="005A2355">
              <w:rPr>
                <w:rFonts w:ascii="Times New Roman"/>
                <w:sz w:val="18"/>
                <w:lang w:val="en-US"/>
              </w:rPr>
              <w:t>pay(</w:t>
            </w:r>
            <w:proofErr w:type="gramEnd"/>
            <w:r w:rsidRPr="005A2355">
              <w:rPr>
                <w:rFonts w:ascii="Times New Roman"/>
                <w:sz w:val="18"/>
                <w:lang w:val="en-US"/>
              </w:rPr>
              <w:t>); void promote(int);</w:t>
            </w:r>
          </w:p>
          <w:p w14:paraId="6893D394" w14:textId="77777777" w:rsidR="009053DD" w:rsidRDefault="00000000">
            <w:pPr>
              <w:pStyle w:val="TableParagraph"/>
              <w:ind w:left="100"/>
              <w:rPr>
                <w:rFonts w:ascii="Times New Roman"/>
                <w:sz w:val="18"/>
              </w:rPr>
            </w:pPr>
            <w:r>
              <w:rPr>
                <w:rFonts w:ascii="Times New Roman"/>
                <w:sz w:val="18"/>
              </w:rPr>
              <w:t>vitual void displayStatus();</w:t>
            </w:r>
          </w:p>
        </w:tc>
      </w:tr>
    </w:tbl>
    <w:p w14:paraId="59A4B51A" w14:textId="77777777" w:rsidR="009053DD" w:rsidRDefault="009053DD">
      <w:pPr>
        <w:pStyle w:val="a3"/>
        <w:ind w:left="0"/>
        <w:rPr>
          <w:rFonts w:ascii="Microsoft JhengHei"/>
          <w:b/>
          <w:sz w:val="20"/>
        </w:rPr>
      </w:pPr>
    </w:p>
    <w:p w14:paraId="1EC49BA3" w14:textId="77777777" w:rsidR="009053DD" w:rsidRDefault="009053DD">
      <w:pPr>
        <w:pStyle w:val="a3"/>
        <w:ind w:left="0"/>
        <w:rPr>
          <w:rFonts w:ascii="Microsoft JhengHei"/>
          <w:b/>
          <w:sz w:val="20"/>
        </w:rPr>
      </w:pPr>
    </w:p>
    <w:p w14:paraId="779372FC" w14:textId="77777777" w:rsidR="009053DD" w:rsidRDefault="009053DD">
      <w:pPr>
        <w:pStyle w:val="a3"/>
        <w:ind w:left="0"/>
        <w:rPr>
          <w:rFonts w:ascii="Microsoft JhengHei"/>
          <w:b/>
          <w:sz w:val="20"/>
        </w:rPr>
      </w:pPr>
    </w:p>
    <w:p w14:paraId="6EAF2548" w14:textId="77777777" w:rsidR="009053DD" w:rsidRDefault="009053DD">
      <w:pPr>
        <w:pStyle w:val="a3"/>
        <w:ind w:left="0"/>
        <w:rPr>
          <w:rFonts w:ascii="Microsoft JhengHei"/>
          <w:b/>
          <w:sz w:val="20"/>
        </w:rPr>
      </w:pPr>
    </w:p>
    <w:p w14:paraId="50361F2F" w14:textId="77777777" w:rsidR="009053DD" w:rsidRDefault="009053DD">
      <w:pPr>
        <w:pStyle w:val="a3"/>
        <w:ind w:left="0"/>
        <w:rPr>
          <w:rFonts w:ascii="Microsoft JhengHei"/>
          <w:b/>
          <w:sz w:val="20"/>
        </w:rPr>
      </w:pPr>
    </w:p>
    <w:p w14:paraId="47573ACC" w14:textId="77777777" w:rsidR="009053DD" w:rsidRDefault="009053DD">
      <w:pPr>
        <w:pStyle w:val="a3"/>
        <w:ind w:left="0"/>
        <w:rPr>
          <w:rFonts w:ascii="Microsoft JhengHei"/>
          <w:b/>
          <w:sz w:val="20"/>
        </w:rPr>
      </w:pPr>
    </w:p>
    <w:p w14:paraId="78776D16" w14:textId="77777777" w:rsidR="009053DD" w:rsidRDefault="009053DD">
      <w:pPr>
        <w:pStyle w:val="a3"/>
        <w:ind w:left="0"/>
        <w:rPr>
          <w:rFonts w:ascii="Microsoft JhengHei"/>
          <w:b/>
          <w:sz w:val="20"/>
        </w:rPr>
      </w:pPr>
    </w:p>
    <w:p w14:paraId="18A0E20D" w14:textId="77777777" w:rsidR="009053DD" w:rsidRDefault="009053DD">
      <w:pPr>
        <w:pStyle w:val="a3"/>
        <w:ind w:left="0"/>
        <w:rPr>
          <w:rFonts w:ascii="Microsoft JhengHei"/>
          <w:b/>
          <w:sz w:val="20"/>
        </w:rPr>
      </w:pPr>
    </w:p>
    <w:p w14:paraId="6F0CC657" w14:textId="77777777" w:rsidR="009053DD" w:rsidRDefault="009053DD">
      <w:pPr>
        <w:pStyle w:val="a3"/>
        <w:ind w:left="0"/>
        <w:rPr>
          <w:rFonts w:ascii="Microsoft JhengHei"/>
          <w:b/>
          <w:sz w:val="20"/>
        </w:rPr>
      </w:pPr>
    </w:p>
    <w:p w14:paraId="5821EB98" w14:textId="77777777" w:rsidR="009053DD" w:rsidRDefault="009053DD">
      <w:pPr>
        <w:pStyle w:val="a3"/>
        <w:spacing w:before="12" w:after="1"/>
        <w:ind w:left="0"/>
        <w:rPr>
          <w:rFonts w:ascii="Microsoft JhengHei"/>
          <w:b/>
          <w:sz w:val="12"/>
        </w:rPr>
      </w:pPr>
    </w:p>
    <w:tbl>
      <w:tblPr>
        <w:tblW w:w="0" w:type="auto"/>
        <w:tblInd w:w="47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930"/>
        <w:gridCol w:w="1140"/>
      </w:tblGrid>
      <w:tr w:rsidR="009053DD" w14:paraId="7276B997" w14:textId="77777777">
        <w:trPr>
          <w:trHeight w:val="305"/>
        </w:trPr>
        <w:tc>
          <w:tcPr>
            <w:tcW w:w="930" w:type="dxa"/>
            <w:tcBorders>
              <w:top w:val="nil"/>
              <w:left w:val="nil"/>
            </w:tcBorders>
          </w:tcPr>
          <w:p w14:paraId="285806F4" w14:textId="77777777" w:rsidR="009053DD" w:rsidRDefault="009053DD">
            <w:pPr>
              <w:pStyle w:val="TableParagraph"/>
              <w:rPr>
                <w:rFonts w:ascii="Times New Roman"/>
                <w:sz w:val="18"/>
              </w:rPr>
            </w:pPr>
          </w:p>
        </w:tc>
        <w:tc>
          <w:tcPr>
            <w:tcW w:w="1140" w:type="dxa"/>
            <w:tcBorders>
              <w:top w:val="nil"/>
              <w:right w:val="nil"/>
            </w:tcBorders>
          </w:tcPr>
          <w:p w14:paraId="540F8539" w14:textId="77777777" w:rsidR="009053DD" w:rsidRDefault="009053DD">
            <w:pPr>
              <w:pStyle w:val="TableParagraph"/>
              <w:rPr>
                <w:rFonts w:ascii="Times New Roman"/>
                <w:sz w:val="18"/>
              </w:rPr>
            </w:pPr>
          </w:p>
        </w:tc>
      </w:tr>
      <w:tr w:rsidR="009053DD" w14:paraId="4B5FC9E4" w14:textId="77777777">
        <w:trPr>
          <w:trHeight w:val="307"/>
        </w:trPr>
        <w:tc>
          <w:tcPr>
            <w:tcW w:w="2070" w:type="dxa"/>
            <w:gridSpan w:val="2"/>
          </w:tcPr>
          <w:p w14:paraId="4FBAC68C" w14:textId="77777777" w:rsidR="009053DD" w:rsidRDefault="00000000">
            <w:pPr>
              <w:pStyle w:val="TableParagraph"/>
              <w:spacing w:before="57"/>
              <w:ind w:left="560"/>
              <w:rPr>
                <w:rFonts w:ascii="Times New Roman"/>
                <w:sz w:val="18"/>
              </w:rPr>
            </w:pPr>
            <w:r>
              <w:rPr>
                <w:rFonts w:ascii="Times New Roman"/>
                <w:sz w:val="18"/>
              </w:rPr>
              <w:t>salesmanager</w:t>
            </w:r>
          </w:p>
        </w:tc>
      </w:tr>
      <w:tr w:rsidR="009053DD" w14:paraId="53B747EB" w14:textId="77777777">
        <w:trPr>
          <w:trHeight w:val="468"/>
        </w:trPr>
        <w:tc>
          <w:tcPr>
            <w:tcW w:w="2070" w:type="dxa"/>
            <w:gridSpan w:val="2"/>
          </w:tcPr>
          <w:p w14:paraId="34D11249" w14:textId="77777777" w:rsidR="009053DD" w:rsidRDefault="009053DD">
            <w:pPr>
              <w:pStyle w:val="TableParagraph"/>
              <w:rPr>
                <w:rFonts w:ascii="Times New Roman"/>
                <w:sz w:val="18"/>
              </w:rPr>
            </w:pPr>
          </w:p>
        </w:tc>
      </w:tr>
      <w:tr w:rsidR="009053DD" w:rsidRPr="00065BDE" w14:paraId="6701BFBC" w14:textId="77777777">
        <w:trPr>
          <w:trHeight w:val="628"/>
        </w:trPr>
        <w:tc>
          <w:tcPr>
            <w:tcW w:w="2070" w:type="dxa"/>
            <w:gridSpan w:val="2"/>
          </w:tcPr>
          <w:p w14:paraId="394EF490" w14:textId="77777777" w:rsidR="009053DD" w:rsidRPr="005A2355" w:rsidRDefault="00000000">
            <w:pPr>
              <w:pStyle w:val="TableParagraph"/>
              <w:spacing w:before="22"/>
              <w:ind w:left="10"/>
              <w:rPr>
                <w:rFonts w:ascii="Times New Roman"/>
                <w:sz w:val="18"/>
                <w:lang w:val="en-US"/>
              </w:rPr>
            </w:pPr>
            <w:r w:rsidRPr="005A2355">
              <w:rPr>
                <w:rFonts w:ascii="Times New Roman"/>
                <w:sz w:val="18"/>
                <w:lang w:val="en-US"/>
              </w:rPr>
              <w:t xml:space="preserve">virtual void </w:t>
            </w:r>
            <w:proofErr w:type="gramStart"/>
            <w:r w:rsidRPr="005A2355">
              <w:rPr>
                <w:rFonts w:ascii="Times New Roman"/>
                <w:sz w:val="18"/>
                <w:lang w:val="en-US"/>
              </w:rPr>
              <w:t>pay(</w:t>
            </w:r>
            <w:proofErr w:type="gramEnd"/>
            <w:r w:rsidRPr="005A2355">
              <w:rPr>
                <w:rFonts w:ascii="Times New Roman"/>
                <w:sz w:val="18"/>
                <w:lang w:val="en-US"/>
              </w:rPr>
              <w:t>);</w:t>
            </w:r>
          </w:p>
          <w:p w14:paraId="25090B43" w14:textId="77777777" w:rsidR="009053DD" w:rsidRPr="005A2355" w:rsidRDefault="00000000">
            <w:pPr>
              <w:pStyle w:val="TableParagraph"/>
              <w:spacing w:before="31"/>
              <w:ind w:left="10"/>
              <w:rPr>
                <w:rFonts w:ascii="Times New Roman"/>
                <w:sz w:val="18"/>
                <w:lang w:val="en-US"/>
              </w:rPr>
            </w:pPr>
            <w:proofErr w:type="spellStart"/>
            <w:r w:rsidRPr="005A2355">
              <w:rPr>
                <w:rFonts w:ascii="Times New Roman"/>
                <w:sz w:val="18"/>
                <w:lang w:val="en-US"/>
              </w:rPr>
              <w:t>vitual</w:t>
            </w:r>
            <w:proofErr w:type="spellEnd"/>
            <w:r w:rsidRPr="005A2355">
              <w:rPr>
                <w:rFonts w:ascii="Times New Roman"/>
                <w:sz w:val="18"/>
                <w:lang w:val="en-US"/>
              </w:rPr>
              <w:t xml:space="preserve"> void </w:t>
            </w:r>
            <w:proofErr w:type="spellStart"/>
            <w:proofErr w:type="gramStart"/>
            <w:r w:rsidRPr="005A2355">
              <w:rPr>
                <w:rFonts w:ascii="Times New Roman"/>
                <w:sz w:val="18"/>
                <w:lang w:val="en-US"/>
              </w:rPr>
              <w:t>displayStatus</w:t>
            </w:r>
            <w:proofErr w:type="spellEnd"/>
            <w:r w:rsidRPr="005A2355">
              <w:rPr>
                <w:rFonts w:ascii="Times New Roman"/>
                <w:sz w:val="18"/>
                <w:lang w:val="en-US"/>
              </w:rPr>
              <w:t>(</w:t>
            </w:r>
            <w:proofErr w:type="gramEnd"/>
            <w:r w:rsidRPr="005A2355">
              <w:rPr>
                <w:rFonts w:ascii="Times New Roman"/>
                <w:sz w:val="18"/>
                <w:lang w:val="en-US"/>
              </w:rPr>
              <w:t>);</w:t>
            </w:r>
          </w:p>
        </w:tc>
      </w:tr>
    </w:tbl>
    <w:p w14:paraId="49258A8E" w14:textId="77777777" w:rsidR="009053DD" w:rsidRPr="005A2355" w:rsidRDefault="009053DD">
      <w:pPr>
        <w:rPr>
          <w:rFonts w:ascii="Times New Roman"/>
          <w:sz w:val="18"/>
          <w:lang w:val="en-US"/>
        </w:rPr>
        <w:sectPr w:rsidR="009053DD" w:rsidRPr="005A2355">
          <w:pgSz w:w="11910" w:h="16840"/>
          <w:pgMar w:top="1580" w:right="1180" w:bottom="1620" w:left="1480" w:header="0" w:footer="1420" w:gutter="0"/>
          <w:cols w:space="720"/>
        </w:sectPr>
      </w:pPr>
    </w:p>
    <w:p w14:paraId="40413BB5" w14:textId="77777777" w:rsidR="009053DD" w:rsidRPr="005A2355" w:rsidRDefault="009053DD">
      <w:pPr>
        <w:pStyle w:val="a3"/>
        <w:ind w:left="0"/>
        <w:rPr>
          <w:rFonts w:ascii="Microsoft JhengHei"/>
          <w:b/>
          <w:sz w:val="20"/>
          <w:lang w:val="en-US"/>
        </w:rPr>
      </w:pPr>
    </w:p>
    <w:p w14:paraId="219C6B98" w14:textId="77777777" w:rsidR="009053DD" w:rsidRPr="005A2355" w:rsidRDefault="009053DD">
      <w:pPr>
        <w:pStyle w:val="a3"/>
        <w:ind w:left="0"/>
        <w:rPr>
          <w:rFonts w:ascii="Microsoft JhengHei"/>
          <w:b/>
          <w:sz w:val="20"/>
          <w:lang w:val="en-US"/>
        </w:rPr>
      </w:pPr>
    </w:p>
    <w:p w14:paraId="08D85BB9" w14:textId="77777777" w:rsidR="009053DD" w:rsidRPr="005A2355" w:rsidRDefault="009053DD">
      <w:pPr>
        <w:pStyle w:val="a3"/>
        <w:ind w:left="0"/>
        <w:rPr>
          <w:rFonts w:ascii="Microsoft JhengHei"/>
          <w:b/>
          <w:sz w:val="20"/>
          <w:lang w:val="en-US"/>
        </w:rPr>
      </w:pPr>
    </w:p>
    <w:tbl>
      <w:tblPr>
        <w:tblStyle w:val="a9"/>
        <w:tblW w:w="0" w:type="auto"/>
        <w:tblLook w:val="04A0" w:firstRow="1" w:lastRow="0" w:firstColumn="1" w:lastColumn="0" w:noHBand="0" w:noVBand="1"/>
      </w:tblPr>
      <w:tblGrid>
        <w:gridCol w:w="9240"/>
      </w:tblGrid>
      <w:tr w:rsidR="007013D1" w:rsidRPr="007013D1" w14:paraId="1D067BC8" w14:textId="77777777" w:rsidTr="007013D1">
        <w:tc>
          <w:tcPr>
            <w:tcW w:w="9240" w:type="dxa"/>
          </w:tcPr>
          <w:p w14:paraId="10C62858" w14:textId="77777777" w:rsidR="007013D1" w:rsidRPr="007013D1" w:rsidRDefault="007013D1" w:rsidP="005A0C2F">
            <w:pPr>
              <w:pStyle w:val="a3"/>
              <w:ind w:left="0"/>
              <w:rPr>
                <w:rFonts w:ascii="Microsoft JhengHei"/>
                <w:b/>
                <w:sz w:val="20"/>
                <w:lang w:val="en-US"/>
              </w:rPr>
            </w:pPr>
          </w:p>
        </w:tc>
      </w:tr>
    </w:tbl>
    <w:p w14:paraId="09268EAF" w14:textId="77777777" w:rsidR="009053DD" w:rsidRPr="005A2355" w:rsidRDefault="009053DD">
      <w:pPr>
        <w:pStyle w:val="a3"/>
        <w:ind w:left="0"/>
        <w:rPr>
          <w:rFonts w:ascii="Microsoft JhengHei"/>
          <w:b/>
          <w:sz w:val="20"/>
          <w:lang w:val="en-US"/>
        </w:rPr>
      </w:pPr>
    </w:p>
    <w:p w14:paraId="273C818E" w14:textId="77777777" w:rsidR="009053DD" w:rsidRPr="005A2355" w:rsidRDefault="009053DD">
      <w:pPr>
        <w:pStyle w:val="a3"/>
        <w:ind w:left="0"/>
        <w:rPr>
          <w:rFonts w:ascii="Microsoft JhengHei"/>
          <w:b/>
          <w:sz w:val="20"/>
          <w:lang w:val="en-US"/>
        </w:rPr>
      </w:pPr>
    </w:p>
    <w:p w14:paraId="5742DDFB" w14:textId="77777777" w:rsidR="009053DD" w:rsidRPr="005A2355" w:rsidRDefault="009053DD">
      <w:pPr>
        <w:pStyle w:val="a3"/>
        <w:spacing w:before="2"/>
        <w:ind w:left="0"/>
        <w:rPr>
          <w:rFonts w:ascii="Microsoft JhengHei"/>
          <w:b/>
          <w:sz w:val="19"/>
          <w:lang w:val="en-US"/>
        </w:rPr>
      </w:pPr>
    </w:p>
    <w:p w14:paraId="3B4AC545" w14:textId="77777777" w:rsidR="009053DD" w:rsidRDefault="00000000">
      <w:pPr>
        <w:spacing w:before="2"/>
        <w:ind w:left="641"/>
        <w:rPr>
          <w:rFonts w:ascii="Microsoft JhengHei" w:eastAsia="Microsoft JhengHei"/>
          <w:b/>
          <w:sz w:val="21"/>
        </w:rPr>
      </w:pPr>
      <w:r>
        <w:rPr>
          <w:rFonts w:ascii="Microsoft JhengHei" w:eastAsia="Microsoft JhengHei" w:hint="eastAsia"/>
          <w:b/>
          <w:sz w:val="21"/>
        </w:rPr>
        <w:t>属性和方法定义</w:t>
      </w:r>
    </w:p>
    <w:tbl>
      <w:tblPr>
        <w:tblW w:w="0" w:type="auto"/>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19"/>
        <w:gridCol w:w="1310"/>
        <w:gridCol w:w="1010"/>
        <w:gridCol w:w="1870"/>
        <w:gridCol w:w="2797"/>
      </w:tblGrid>
      <w:tr w:rsidR="009053DD" w14:paraId="64EF33A4" w14:textId="77777777" w:rsidTr="007013D1">
        <w:trPr>
          <w:trHeight w:val="273"/>
        </w:trPr>
        <w:tc>
          <w:tcPr>
            <w:tcW w:w="1419" w:type="dxa"/>
          </w:tcPr>
          <w:p w14:paraId="3E7EAECD" w14:textId="77777777" w:rsidR="009053DD" w:rsidRDefault="00000000">
            <w:pPr>
              <w:pStyle w:val="TableParagraph"/>
              <w:spacing w:line="253" w:lineRule="exact"/>
              <w:ind w:left="537" w:right="528"/>
              <w:jc w:val="center"/>
              <w:rPr>
                <w:rFonts w:ascii="Microsoft JhengHei" w:eastAsia="Microsoft JhengHei"/>
                <w:b/>
                <w:sz w:val="21"/>
              </w:rPr>
            </w:pPr>
            <w:r>
              <w:rPr>
                <w:rFonts w:ascii="Microsoft JhengHei" w:eastAsia="Microsoft JhengHei" w:hint="eastAsia"/>
                <w:b/>
                <w:sz w:val="21"/>
              </w:rPr>
              <w:t>类名</w:t>
            </w:r>
          </w:p>
        </w:tc>
        <w:tc>
          <w:tcPr>
            <w:tcW w:w="1310" w:type="dxa"/>
          </w:tcPr>
          <w:p w14:paraId="1D04B3EF" w14:textId="77777777" w:rsidR="009053DD" w:rsidRDefault="00000000">
            <w:pPr>
              <w:pStyle w:val="TableParagraph"/>
              <w:spacing w:line="253" w:lineRule="exact"/>
              <w:ind w:left="131"/>
              <w:rPr>
                <w:rFonts w:ascii="Microsoft JhengHei" w:eastAsia="Microsoft JhengHei"/>
                <w:b/>
                <w:sz w:val="21"/>
              </w:rPr>
            </w:pPr>
            <w:r>
              <w:rPr>
                <w:rFonts w:ascii="Microsoft JhengHei" w:eastAsia="Microsoft JhengHei" w:hint="eastAsia"/>
                <w:b/>
                <w:sz w:val="21"/>
              </w:rPr>
              <w:t>成员类别</w:t>
            </w:r>
          </w:p>
        </w:tc>
        <w:tc>
          <w:tcPr>
            <w:tcW w:w="1010" w:type="dxa"/>
          </w:tcPr>
          <w:p w14:paraId="587799E9" w14:textId="77777777" w:rsidR="009053DD" w:rsidRDefault="00000000">
            <w:pPr>
              <w:pStyle w:val="TableParagraph"/>
              <w:spacing w:line="253" w:lineRule="exact"/>
              <w:ind w:left="249"/>
              <w:rPr>
                <w:rFonts w:ascii="Microsoft JhengHei" w:eastAsia="Microsoft JhengHei"/>
                <w:b/>
                <w:sz w:val="21"/>
              </w:rPr>
            </w:pPr>
            <w:r>
              <w:rPr>
                <w:rFonts w:ascii="Microsoft JhengHei" w:eastAsia="Microsoft JhengHei" w:hint="eastAsia"/>
                <w:b/>
                <w:sz w:val="21"/>
              </w:rPr>
              <w:t>类型</w:t>
            </w:r>
          </w:p>
        </w:tc>
        <w:tc>
          <w:tcPr>
            <w:tcW w:w="1870" w:type="dxa"/>
          </w:tcPr>
          <w:p w14:paraId="7F58616C" w14:textId="77777777" w:rsidR="009053DD" w:rsidRDefault="00000000">
            <w:pPr>
              <w:pStyle w:val="TableParagraph"/>
              <w:spacing w:line="253" w:lineRule="exact"/>
              <w:ind w:left="574"/>
              <w:rPr>
                <w:rFonts w:ascii="Microsoft JhengHei" w:eastAsia="Microsoft JhengHei"/>
                <w:b/>
                <w:sz w:val="21"/>
              </w:rPr>
            </w:pPr>
            <w:r>
              <w:rPr>
                <w:rFonts w:ascii="Microsoft JhengHei" w:eastAsia="Microsoft JhengHei" w:hint="eastAsia"/>
                <w:b/>
                <w:sz w:val="21"/>
              </w:rPr>
              <w:t>成员名</w:t>
            </w:r>
          </w:p>
        </w:tc>
        <w:tc>
          <w:tcPr>
            <w:tcW w:w="2797" w:type="dxa"/>
          </w:tcPr>
          <w:p w14:paraId="7C9E6E02" w14:textId="77777777" w:rsidR="009053DD" w:rsidRDefault="00000000">
            <w:pPr>
              <w:pStyle w:val="TableParagraph"/>
              <w:spacing w:line="253" w:lineRule="exact"/>
              <w:ind w:left="1159" w:right="1168"/>
              <w:jc w:val="center"/>
              <w:rPr>
                <w:rFonts w:ascii="Microsoft JhengHei" w:eastAsia="Microsoft JhengHei"/>
                <w:b/>
                <w:sz w:val="21"/>
              </w:rPr>
            </w:pPr>
            <w:r>
              <w:rPr>
                <w:rFonts w:ascii="Microsoft JhengHei" w:eastAsia="Microsoft JhengHei" w:hint="eastAsia"/>
                <w:b/>
                <w:sz w:val="21"/>
              </w:rPr>
              <w:t>描述</w:t>
            </w:r>
          </w:p>
        </w:tc>
      </w:tr>
      <w:tr w:rsidR="009053DD" w14:paraId="7D5B7EC6" w14:textId="77777777" w:rsidTr="007013D1">
        <w:trPr>
          <w:trHeight w:val="273"/>
        </w:trPr>
        <w:tc>
          <w:tcPr>
            <w:tcW w:w="1419" w:type="dxa"/>
            <w:vMerge w:val="restart"/>
          </w:tcPr>
          <w:p w14:paraId="479D1097" w14:textId="77777777" w:rsidR="009053DD" w:rsidRDefault="00000000">
            <w:pPr>
              <w:pStyle w:val="TableParagraph"/>
              <w:spacing w:line="247" w:lineRule="exact"/>
              <w:ind w:left="100"/>
              <w:rPr>
                <w:rFonts w:ascii="宋体"/>
                <w:sz w:val="21"/>
              </w:rPr>
            </w:pPr>
            <w:r>
              <w:rPr>
                <w:rFonts w:ascii="宋体"/>
                <w:sz w:val="21"/>
              </w:rPr>
              <w:t>employee</w:t>
            </w:r>
          </w:p>
        </w:tc>
        <w:tc>
          <w:tcPr>
            <w:tcW w:w="1310" w:type="dxa"/>
            <w:vMerge w:val="restart"/>
          </w:tcPr>
          <w:p w14:paraId="6F924DEA" w14:textId="77777777" w:rsidR="009053DD" w:rsidRDefault="00000000">
            <w:pPr>
              <w:pStyle w:val="TableParagraph"/>
              <w:spacing w:line="247" w:lineRule="exact"/>
              <w:ind w:left="107"/>
              <w:rPr>
                <w:rFonts w:ascii="宋体" w:eastAsia="宋体"/>
                <w:sz w:val="21"/>
              </w:rPr>
            </w:pPr>
            <w:r>
              <w:rPr>
                <w:rFonts w:ascii="宋体" w:eastAsia="宋体" w:hint="eastAsia"/>
                <w:sz w:val="21"/>
              </w:rPr>
              <w:t>属性</w:t>
            </w:r>
          </w:p>
        </w:tc>
        <w:tc>
          <w:tcPr>
            <w:tcW w:w="1010" w:type="dxa"/>
          </w:tcPr>
          <w:p w14:paraId="5AC3FAC6" w14:textId="77777777" w:rsidR="009053DD" w:rsidRDefault="00000000">
            <w:pPr>
              <w:pStyle w:val="TableParagraph"/>
              <w:spacing w:line="247" w:lineRule="exact"/>
              <w:ind w:left="108"/>
              <w:rPr>
                <w:rFonts w:ascii="宋体"/>
                <w:sz w:val="21"/>
              </w:rPr>
            </w:pPr>
            <w:r>
              <w:rPr>
                <w:rFonts w:ascii="宋体"/>
                <w:sz w:val="21"/>
              </w:rPr>
              <w:t>char *</w:t>
            </w:r>
          </w:p>
        </w:tc>
        <w:tc>
          <w:tcPr>
            <w:tcW w:w="1870" w:type="dxa"/>
          </w:tcPr>
          <w:p w14:paraId="2B786602" w14:textId="77777777" w:rsidR="009053DD" w:rsidRDefault="00000000">
            <w:pPr>
              <w:pStyle w:val="TableParagraph"/>
              <w:spacing w:line="247" w:lineRule="exact"/>
              <w:ind w:left="108"/>
              <w:rPr>
                <w:rFonts w:ascii="宋体"/>
                <w:sz w:val="21"/>
              </w:rPr>
            </w:pPr>
            <w:r>
              <w:rPr>
                <w:rFonts w:ascii="宋体"/>
                <w:sz w:val="21"/>
              </w:rPr>
              <w:t>name</w:t>
            </w:r>
          </w:p>
        </w:tc>
        <w:tc>
          <w:tcPr>
            <w:tcW w:w="2797" w:type="dxa"/>
          </w:tcPr>
          <w:p w14:paraId="44EE19AB" w14:textId="77777777" w:rsidR="009053DD" w:rsidRDefault="00000000">
            <w:pPr>
              <w:pStyle w:val="TableParagraph"/>
              <w:spacing w:line="247" w:lineRule="exact"/>
              <w:ind w:left="106"/>
              <w:rPr>
                <w:rFonts w:ascii="宋体" w:eastAsia="宋体"/>
                <w:sz w:val="21"/>
              </w:rPr>
            </w:pPr>
            <w:r>
              <w:rPr>
                <w:rFonts w:ascii="宋体" w:eastAsia="宋体" w:hint="eastAsia"/>
                <w:sz w:val="21"/>
              </w:rPr>
              <w:t>雇员姓名</w:t>
            </w:r>
          </w:p>
        </w:tc>
      </w:tr>
      <w:tr w:rsidR="009053DD" w14:paraId="4F796BA5" w14:textId="77777777" w:rsidTr="007013D1">
        <w:trPr>
          <w:trHeight w:val="273"/>
        </w:trPr>
        <w:tc>
          <w:tcPr>
            <w:tcW w:w="1419" w:type="dxa"/>
            <w:vMerge/>
            <w:tcBorders>
              <w:top w:val="nil"/>
            </w:tcBorders>
          </w:tcPr>
          <w:p w14:paraId="3A1B60F9" w14:textId="77777777" w:rsidR="009053DD" w:rsidRDefault="009053DD">
            <w:pPr>
              <w:rPr>
                <w:sz w:val="2"/>
                <w:szCs w:val="2"/>
              </w:rPr>
            </w:pPr>
          </w:p>
        </w:tc>
        <w:tc>
          <w:tcPr>
            <w:tcW w:w="1310" w:type="dxa"/>
            <w:vMerge/>
            <w:tcBorders>
              <w:top w:val="nil"/>
            </w:tcBorders>
          </w:tcPr>
          <w:p w14:paraId="476411CA" w14:textId="77777777" w:rsidR="009053DD" w:rsidRDefault="009053DD">
            <w:pPr>
              <w:rPr>
                <w:sz w:val="2"/>
                <w:szCs w:val="2"/>
              </w:rPr>
            </w:pPr>
          </w:p>
        </w:tc>
        <w:tc>
          <w:tcPr>
            <w:tcW w:w="1010" w:type="dxa"/>
          </w:tcPr>
          <w:p w14:paraId="650B4A59" w14:textId="77777777" w:rsidR="009053DD" w:rsidRDefault="00000000">
            <w:pPr>
              <w:pStyle w:val="TableParagraph"/>
              <w:spacing w:line="247" w:lineRule="exact"/>
              <w:ind w:left="108"/>
              <w:rPr>
                <w:rFonts w:ascii="宋体"/>
                <w:sz w:val="21"/>
              </w:rPr>
            </w:pPr>
            <w:r>
              <w:rPr>
                <w:rFonts w:ascii="宋体"/>
                <w:sz w:val="21"/>
              </w:rPr>
              <w:t>int</w:t>
            </w:r>
          </w:p>
        </w:tc>
        <w:tc>
          <w:tcPr>
            <w:tcW w:w="1870" w:type="dxa"/>
          </w:tcPr>
          <w:p w14:paraId="7D301B9C" w14:textId="77777777" w:rsidR="009053DD" w:rsidRDefault="00000000">
            <w:pPr>
              <w:pStyle w:val="TableParagraph"/>
              <w:spacing w:line="247" w:lineRule="exact"/>
              <w:ind w:left="108"/>
              <w:rPr>
                <w:rFonts w:ascii="宋体"/>
                <w:sz w:val="21"/>
              </w:rPr>
            </w:pPr>
            <w:r>
              <w:rPr>
                <w:rFonts w:ascii="宋体"/>
                <w:sz w:val="21"/>
              </w:rPr>
              <w:t>individualEmpNo</w:t>
            </w:r>
          </w:p>
        </w:tc>
        <w:tc>
          <w:tcPr>
            <w:tcW w:w="2797" w:type="dxa"/>
          </w:tcPr>
          <w:p w14:paraId="39A0235D" w14:textId="77777777" w:rsidR="009053DD" w:rsidRDefault="00000000">
            <w:pPr>
              <w:pStyle w:val="TableParagraph"/>
              <w:spacing w:line="247" w:lineRule="exact"/>
              <w:ind w:left="106"/>
              <w:rPr>
                <w:rFonts w:ascii="宋体" w:eastAsia="宋体"/>
                <w:sz w:val="21"/>
              </w:rPr>
            </w:pPr>
            <w:r>
              <w:rPr>
                <w:rFonts w:ascii="宋体" w:eastAsia="宋体" w:hint="eastAsia"/>
                <w:sz w:val="21"/>
              </w:rPr>
              <w:t>个人编号</w:t>
            </w:r>
          </w:p>
        </w:tc>
      </w:tr>
      <w:tr w:rsidR="009053DD" w14:paraId="106FD7A2" w14:textId="77777777" w:rsidTr="007013D1">
        <w:trPr>
          <w:trHeight w:val="273"/>
        </w:trPr>
        <w:tc>
          <w:tcPr>
            <w:tcW w:w="1419" w:type="dxa"/>
            <w:vMerge/>
            <w:tcBorders>
              <w:top w:val="nil"/>
            </w:tcBorders>
          </w:tcPr>
          <w:p w14:paraId="00237003" w14:textId="77777777" w:rsidR="009053DD" w:rsidRDefault="009053DD">
            <w:pPr>
              <w:rPr>
                <w:sz w:val="2"/>
                <w:szCs w:val="2"/>
              </w:rPr>
            </w:pPr>
          </w:p>
        </w:tc>
        <w:tc>
          <w:tcPr>
            <w:tcW w:w="1310" w:type="dxa"/>
            <w:vMerge/>
            <w:tcBorders>
              <w:top w:val="nil"/>
            </w:tcBorders>
          </w:tcPr>
          <w:p w14:paraId="6A8CD91C" w14:textId="77777777" w:rsidR="009053DD" w:rsidRDefault="009053DD">
            <w:pPr>
              <w:rPr>
                <w:sz w:val="2"/>
                <w:szCs w:val="2"/>
              </w:rPr>
            </w:pPr>
          </w:p>
        </w:tc>
        <w:tc>
          <w:tcPr>
            <w:tcW w:w="1010" w:type="dxa"/>
          </w:tcPr>
          <w:p w14:paraId="387205F4" w14:textId="77777777" w:rsidR="009053DD" w:rsidRDefault="00000000">
            <w:pPr>
              <w:pStyle w:val="TableParagraph"/>
              <w:spacing w:line="248" w:lineRule="exact"/>
              <w:ind w:left="108"/>
              <w:rPr>
                <w:rFonts w:ascii="宋体"/>
                <w:sz w:val="21"/>
              </w:rPr>
            </w:pPr>
            <w:r>
              <w:rPr>
                <w:rFonts w:ascii="宋体"/>
                <w:sz w:val="21"/>
              </w:rPr>
              <w:t>int</w:t>
            </w:r>
          </w:p>
        </w:tc>
        <w:tc>
          <w:tcPr>
            <w:tcW w:w="1870" w:type="dxa"/>
          </w:tcPr>
          <w:p w14:paraId="095B3065" w14:textId="77777777" w:rsidR="009053DD" w:rsidRDefault="00000000">
            <w:pPr>
              <w:pStyle w:val="TableParagraph"/>
              <w:spacing w:line="248" w:lineRule="exact"/>
              <w:ind w:left="108"/>
              <w:rPr>
                <w:rFonts w:ascii="宋体"/>
                <w:sz w:val="21"/>
              </w:rPr>
            </w:pPr>
            <w:r>
              <w:rPr>
                <w:rFonts w:ascii="宋体"/>
                <w:sz w:val="21"/>
              </w:rPr>
              <w:t>grade</w:t>
            </w:r>
          </w:p>
        </w:tc>
        <w:tc>
          <w:tcPr>
            <w:tcW w:w="2797" w:type="dxa"/>
          </w:tcPr>
          <w:p w14:paraId="0A5C4280" w14:textId="77777777" w:rsidR="009053DD" w:rsidRDefault="00000000">
            <w:pPr>
              <w:pStyle w:val="TableParagraph"/>
              <w:spacing w:line="248" w:lineRule="exact"/>
              <w:ind w:left="106"/>
              <w:rPr>
                <w:rFonts w:ascii="宋体" w:eastAsia="宋体"/>
                <w:sz w:val="21"/>
              </w:rPr>
            </w:pPr>
            <w:r>
              <w:rPr>
                <w:rFonts w:ascii="宋体" w:eastAsia="宋体" w:hint="eastAsia"/>
                <w:sz w:val="21"/>
              </w:rPr>
              <w:t>级别</w:t>
            </w:r>
          </w:p>
        </w:tc>
      </w:tr>
      <w:tr w:rsidR="009053DD" w14:paraId="47A91AB3" w14:textId="77777777" w:rsidTr="007013D1">
        <w:trPr>
          <w:trHeight w:val="273"/>
        </w:trPr>
        <w:tc>
          <w:tcPr>
            <w:tcW w:w="1419" w:type="dxa"/>
            <w:vMerge/>
            <w:tcBorders>
              <w:top w:val="nil"/>
            </w:tcBorders>
          </w:tcPr>
          <w:p w14:paraId="2DB01EFF" w14:textId="77777777" w:rsidR="009053DD" w:rsidRDefault="009053DD">
            <w:pPr>
              <w:rPr>
                <w:sz w:val="2"/>
                <w:szCs w:val="2"/>
              </w:rPr>
            </w:pPr>
          </w:p>
        </w:tc>
        <w:tc>
          <w:tcPr>
            <w:tcW w:w="1310" w:type="dxa"/>
            <w:vMerge/>
            <w:tcBorders>
              <w:top w:val="nil"/>
            </w:tcBorders>
          </w:tcPr>
          <w:p w14:paraId="58A1D881" w14:textId="77777777" w:rsidR="009053DD" w:rsidRDefault="009053DD">
            <w:pPr>
              <w:rPr>
                <w:sz w:val="2"/>
                <w:szCs w:val="2"/>
              </w:rPr>
            </w:pPr>
          </w:p>
        </w:tc>
        <w:tc>
          <w:tcPr>
            <w:tcW w:w="1010" w:type="dxa"/>
          </w:tcPr>
          <w:p w14:paraId="53FBABB9" w14:textId="77777777" w:rsidR="009053DD" w:rsidRDefault="00000000">
            <w:pPr>
              <w:pStyle w:val="TableParagraph"/>
              <w:spacing w:line="247" w:lineRule="exact"/>
              <w:ind w:left="108"/>
              <w:rPr>
                <w:rFonts w:ascii="宋体"/>
                <w:sz w:val="21"/>
              </w:rPr>
            </w:pPr>
            <w:r>
              <w:rPr>
                <w:rFonts w:ascii="宋体"/>
                <w:sz w:val="21"/>
              </w:rPr>
              <w:t>float</w:t>
            </w:r>
          </w:p>
        </w:tc>
        <w:tc>
          <w:tcPr>
            <w:tcW w:w="1870" w:type="dxa"/>
          </w:tcPr>
          <w:p w14:paraId="78F7B065" w14:textId="77777777" w:rsidR="009053DD" w:rsidRDefault="00000000">
            <w:pPr>
              <w:pStyle w:val="TableParagraph"/>
              <w:spacing w:line="247" w:lineRule="exact"/>
              <w:ind w:left="108"/>
              <w:rPr>
                <w:rFonts w:ascii="宋体"/>
                <w:sz w:val="21"/>
              </w:rPr>
            </w:pPr>
            <w:r>
              <w:rPr>
                <w:rFonts w:ascii="宋体"/>
                <w:sz w:val="21"/>
              </w:rPr>
              <w:t>accumPay</w:t>
            </w:r>
          </w:p>
        </w:tc>
        <w:tc>
          <w:tcPr>
            <w:tcW w:w="2797" w:type="dxa"/>
          </w:tcPr>
          <w:p w14:paraId="51370AE0" w14:textId="77777777" w:rsidR="009053DD" w:rsidRDefault="00000000">
            <w:pPr>
              <w:pStyle w:val="TableParagraph"/>
              <w:spacing w:line="247" w:lineRule="exact"/>
              <w:ind w:left="106"/>
              <w:rPr>
                <w:rFonts w:ascii="宋体" w:eastAsia="宋体"/>
                <w:sz w:val="21"/>
              </w:rPr>
            </w:pPr>
            <w:r>
              <w:rPr>
                <w:rFonts w:ascii="宋体" w:eastAsia="宋体" w:hint="eastAsia"/>
                <w:sz w:val="21"/>
              </w:rPr>
              <w:t>月薪总额</w:t>
            </w:r>
          </w:p>
        </w:tc>
      </w:tr>
      <w:tr w:rsidR="009053DD" w14:paraId="423C1E6B" w14:textId="77777777" w:rsidTr="007013D1">
        <w:trPr>
          <w:trHeight w:val="273"/>
        </w:trPr>
        <w:tc>
          <w:tcPr>
            <w:tcW w:w="1419" w:type="dxa"/>
            <w:vMerge/>
            <w:tcBorders>
              <w:top w:val="nil"/>
            </w:tcBorders>
          </w:tcPr>
          <w:p w14:paraId="3D723160" w14:textId="77777777" w:rsidR="009053DD" w:rsidRDefault="009053DD">
            <w:pPr>
              <w:rPr>
                <w:sz w:val="2"/>
                <w:szCs w:val="2"/>
              </w:rPr>
            </w:pPr>
          </w:p>
        </w:tc>
        <w:tc>
          <w:tcPr>
            <w:tcW w:w="1310" w:type="dxa"/>
            <w:vMerge/>
            <w:tcBorders>
              <w:top w:val="nil"/>
            </w:tcBorders>
          </w:tcPr>
          <w:p w14:paraId="60DCFC60" w14:textId="77777777" w:rsidR="009053DD" w:rsidRDefault="009053DD">
            <w:pPr>
              <w:rPr>
                <w:sz w:val="2"/>
                <w:szCs w:val="2"/>
              </w:rPr>
            </w:pPr>
          </w:p>
        </w:tc>
        <w:tc>
          <w:tcPr>
            <w:tcW w:w="1010" w:type="dxa"/>
          </w:tcPr>
          <w:p w14:paraId="18CADA2D" w14:textId="77777777" w:rsidR="009053DD" w:rsidRDefault="00000000">
            <w:pPr>
              <w:pStyle w:val="TableParagraph"/>
              <w:spacing w:line="247" w:lineRule="exact"/>
              <w:ind w:left="108"/>
              <w:rPr>
                <w:rFonts w:ascii="宋体"/>
                <w:sz w:val="21"/>
              </w:rPr>
            </w:pPr>
            <w:r>
              <w:rPr>
                <w:rFonts w:ascii="宋体"/>
                <w:sz w:val="21"/>
              </w:rPr>
              <w:t>int</w:t>
            </w:r>
          </w:p>
        </w:tc>
        <w:tc>
          <w:tcPr>
            <w:tcW w:w="1870" w:type="dxa"/>
          </w:tcPr>
          <w:p w14:paraId="3920A805" w14:textId="77777777" w:rsidR="009053DD" w:rsidRDefault="00000000">
            <w:pPr>
              <w:pStyle w:val="TableParagraph"/>
              <w:spacing w:line="247" w:lineRule="exact"/>
              <w:ind w:left="108"/>
              <w:rPr>
                <w:rFonts w:ascii="宋体"/>
                <w:sz w:val="21"/>
              </w:rPr>
            </w:pPr>
            <w:r>
              <w:rPr>
                <w:rFonts w:ascii="宋体"/>
                <w:sz w:val="21"/>
              </w:rPr>
              <w:t>employeeNo</w:t>
            </w:r>
          </w:p>
        </w:tc>
        <w:tc>
          <w:tcPr>
            <w:tcW w:w="2797" w:type="dxa"/>
          </w:tcPr>
          <w:p w14:paraId="34DAA015" w14:textId="77777777" w:rsidR="009053DD" w:rsidRDefault="00000000">
            <w:pPr>
              <w:pStyle w:val="TableParagraph"/>
              <w:spacing w:line="247" w:lineRule="exact"/>
              <w:ind w:left="106"/>
              <w:rPr>
                <w:rFonts w:ascii="宋体" w:eastAsia="宋体"/>
                <w:sz w:val="21"/>
              </w:rPr>
            </w:pPr>
            <w:r>
              <w:rPr>
                <w:rFonts w:ascii="宋体" w:eastAsia="宋体" w:hint="eastAsia"/>
                <w:sz w:val="21"/>
              </w:rPr>
              <w:t>本公司雇员编号目前最大值</w:t>
            </w:r>
          </w:p>
        </w:tc>
      </w:tr>
      <w:tr w:rsidR="009053DD" w14:paraId="3B7BF8C0" w14:textId="77777777" w:rsidTr="007013D1">
        <w:trPr>
          <w:trHeight w:val="273"/>
        </w:trPr>
        <w:tc>
          <w:tcPr>
            <w:tcW w:w="1419" w:type="dxa"/>
            <w:vMerge/>
            <w:tcBorders>
              <w:top w:val="nil"/>
            </w:tcBorders>
          </w:tcPr>
          <w:p w14:paraId="1767D214" w14:textId="77777777" w:rsidR="009053DD" w:rsidRDefault="009053DD">
            <w:pPr>
              <w:rPr>
                <w:sz w:val="2"/>
                <w:szCs w:val="2"/>
              </w:rPr>
            </w:pPr>
          </w:p>
        </w:tc>
        <w:tc>
          <w:tcPr>
            <w:tcW w:w="1310" w:type="dxa"/>
            <w:vMerge w:val="restart"/>
          </w:tcPr>
          <w:p w14:paraId="04F30FA1" w14:textId="77777777" w:rsidR="009053DD" w:rsidRDefault="00000000">
            <w:pPr>
              <w:pStyle w:val="TableParagraph"/>
              <w:spacing w:line="247" w:lineRule="exact"/>
              <w:ind w:left="107"/>
              <w:rPr>
                <w:rFonts w:ascii="宋体" w:eastAsia="宋体"/>
                <w:sz w:val="21"/>
              </w:rPr>
            </w:pPr>
            <w:r>
              <w:rPr>
                <w:rFonts w:ascii="宋体" w:eastAsia="宋体" w:hint="eastAsia"/>
                <w:sz w:val="21"/>
              </w:rPr>
              <w:t>方法</w:t>
            </w:r>
          </w:p>
        </w:tc>
        <w:tc>
          <w:tcPr>
            <w:tcW w:w="1010" w:type="dxa"/>
          </w:tcPr>
          <w:p w14:paraId="7BAB361A" w14:textId="77777777" w:rsidR="009053DD" w:rsidRDefault="00000000">
            <w:pPr>
              <w:pStyle w:val="TableParagraph"/>
              <w:spacing w:line="247" w:lineRule="exact"/>
              <w:ind w:left="108"/>
              <w:rPr>
                <w:rFonts w:ascii="宋体"/>
                <w:sz w:val="21"/>
              </w:rPr>
            </w:pPr>
            <w:r>
              <w:rPr>
                <w:rFonts w:ascii="宋体"/>
                <w:sz w:val="21"/>
              </w:rPr>
              <w:t>void</w:t>
            </w:r>
          </w:p>
        </w:tc>
        <w:tc>
          <w:tcPr>
            <w:tcW w:w="1870" w:type="dxa"/>
          </w:tcPr>
          <w:p w14:paraId="7247807F" w14:textId="77777777" w:rsidR="009053DD" w:rsidRDefault="00000000">
            <w:pPr>
              <w:pStyle w:val="TableParagraph"/>
              <w:spacing w:line="247" w:lineRule="exact"/>
              <w:ind w:left="108"/>
              <w:rPr>
                <w:rFonts w:ascii="宋体"/>
                <w:sz w:val="21"/>
              </w:rPr>
            </w:pPr>
            <w:r>
              <w:rPr>
                <w:rFonts w:ascii="宋体"/>
                <w:sz w:val="21"/>
              </w:rPr>
              <w:t>pay()</w:t>
            </w:r>
          </w:p>
        </w:tc>
        <w:tc>
          <w:tcPr>
            <w:tcW w:w="2797" w:type="dxa"/>
          </w:tcPr>
          <w:p w14:paraId="3C198E7C" w14:textId="77777777" w:rsidR="009053DD" w:rsidRDefault="00000000">
            <w:pPr>
              <w:pStyle w:val="TableParagraph"/>
              <w:spacing w:line="247" w:lineRule="exact"/>
              <w:ind w:left="106"/>
              <w:rPr>
                <w:rFonts w:ascii="宋体" w:eastAsia="宋体"/>
                <w:sz w:val="21"/>
              </w:rPr>
            </w:pPr>
            <w:r>
              <w:rPr>
                <w:rFonts w:ascii="宋体" w:eastAsia="宋体" w:hint="eastAsia"/>
                <w:spacing w:val="-10"/>
                <w:sz w:val="21"/>
              </w:rPr>
              <w:t>计算月薪函数</w:t>
            </w:r>
            <w:r>
              <w:rPr>
                <w:rFonts w:ascii="宋体" w:eastAsia="宋体" w:hint="eastAsia"/>
                <w:spacing w:val="-5"/>
                <w:sz w:val="21"/>
              </w:rPr>
              <w:t>（</w:t>
            </w:r>
            <w:proofErr w:type="gramStart"/>
            <w:r>
              <w:rPr>
                <w:rFonts w:ascii="宋体" w:eastAsia="宋体" w:hint="eastAsia"/>
                <w:spacing w:val="-5"/>
                <w:sz w:val="21"/>
              </w:rPr>
              <w:t>为纯虚函数</w:t>
            </w:r>
            <w:proofErr w:type="gramEnd"/>
            <w:r>
              <w:rPr>
                <w:rFonts w:ascii="宋体" w:eastAsia="宋体" w:hint="eastAsia"/>
                <w:sz w:val="21"/>
              </w:rPr>
              <w:t>）</w:t>
            </w:r>
          </w:p>
        </w:tc>
      </w:tr>
      <w:tr w:rsidR="009053DD" w14:paraId="49B83943" w14:textId="77777777" w:rsidTr="007013D1">
        <w:trPr>
          <w:trHeight w:val="270"/>
        </w:trPr>
        <w:tc>
          <w:tcPr>
            <w:tcW w:w="1419" w:type="dxa"/>
            <w:vMerge/>
            <w:tcBorders>
              <w:top w:val="nil"/>
            </w:tcBorders>
          </w:tcPr>
          <w:p w14:paraId="1E029F17" w14:textId="77777777" w:rsidR="009053DD" w:rsidRDefault="009053DD">
            <w:pPr>
              <w:rPr>
                <w:sz w:val="2"/>
                <w:szCs w:val="2"/>
              </w:rPr>
            </w:pPr>
          </w:p>
        </w:tc>
        <w:tc>
          <w:tcPr>
            <w:tcW w:w="1310" w:type="dxa"/>
            <w:vMerge/>
            <w:tcBorders>
              <w:top w:val="nil"/>
            </w:tcBorders>
          </w:tcPr>
          <w:p w14:paraId="659DF7D1" w14:textId="77777777" w:rsidR="009053DD" w:rsidRDefault="009053DD">
            <w:pPr>
              <w:rPr>
                <w:sz w:val="2"/>
                <w:szCs w:val="2"/>
              </w:rPr>
            </w:pPr>
          </w:p>
        </w:tc>
        <w:tc>
          <w:tcPr>
            <w:tcW w:w="1010" w:type="dxa"/>
          </w:tcPr>
          <w:p w14:paraId="7838EB2F" w14:textId="77777777" w:rsidR="009053DD" w:rsidRDefault="00000000">
            <w:pPr>
              <w:pStyle w:val="TableParagraph"/>
              <w:spacing w:line="247" w:lineRule="exact"/>
              <w:ind w:left="108"/>
              <w:rPr>
                <w:rFonts w:ascii="宋体"/>
                <w:sz w:val="21"/>
              </w:rPr>
            </w:pPr>
            <w:r>
              <w:rPr>
                <w:rFonts w:ascii="宋体"/>
                <w:sz w:val="21"/>
              </w:rPr>
              <w:t>void</w:t>
            </w:r>
          </w:p>
        </w:tc>
        <w:tc>
          <w:tcPr>
            <w:tcW w:w="1870" w:type="dxa"/>
          </w:tcPr>
          <w:p w14:paraId="3AA3573F" w14:textId="77777777" w:rsidR="009053DD" w:rsidRDefault="00000000">
            <w:pPr>
              <w:pStyle w:val="TableParagraph"/>
              <w:spacing w:line="247" w:lineRule="exact"/>
              <w:ind w:left="108"/>
              <w:rPr>
                <w:rFonts w:ascii="宋体"/>
                <w:sz w:val="21"/>
              </w:rPr>
            </w:pPr>
            <w:r>
              <w:rPr>
                <w:rFonts w:ascii="宋体"/>
                <w:sz w:val="21"/>
              </w:rPr>
              <w:t>promote(int)</w:t>
            </w:r>
          </w:p>
        </w:tc>
        <w:tc>
          <w:tcPr>
            <w:tcW w:w="2797" w:type="dxa"/>
          </w:tcPr>
          <w:p w14:paraId="2756D864" w14:textId="77777777" w:rsidR="009053DD" w:rsidRDefault="00000000">
            <w:pPr>
              <w:pStyle w:val="TableParagraph"/>
              <w:spacing w:line="247" w:lineRule="exact"/>
              <w:ind w:left="106"/>
              <w:rPr>
                <w:rFonts w:ascii="宋体" w:eastAsia="宋体"/>
                <w:sz w:val="21"/>
              </w:rPr>
            </w:pPr>
            <w:r>
              <w:rPr>
                <w:rFonts w:ascii="宋体" w:eastAsia="宋体" w:hint="eastAsia"/>
                <w:sz w:val="21"/>
              </w:rPr>
              <w:t>升级函数</w:t>
            </w:r>
          </w:p>
        </w:tc>
      </w:tr>
      <w:tr w:rsidR="009053DD" w14:paraId="5B0F2F5A" w14:textId="77777777" w:rsidTr="007013D1">
        <w:trPr>
          <w:trHeight w:val="275"/>
        </w:trPr>
        <w:tc>
          <w:tcPr>
            <w:tcW w:w="1419" w:type="dxa"/>
            <w:vMerge/>
            <w:tcBorders>
              <w:top w:val="nil"/>
            </w:tcBorders>
          </w:tcPr>
          <w:p w14:paraId="3B799D60" w14:textId="77777777" w:rsidR="009053DD" w:rsidRDefault="009053DD">
            <w:pPr>
              <w:rPr>
                <w:sz w:val="2"/>
                <w:szCs w:val="2"/>
              </w:rPr>
            </w:pPr>
          </w:p>
        </w:tc>
        <w:tc>
          <w:tcPr>
            <w:tcW w:w="1310" w:type="dxa"/>
            <w:vMerge/>
            <w:tcBorders>
              <w:top w:val="nil"/>
            </w:tcBorders>
          </w:tcPr>
          <w:p w14:paraId="43974424" w14:textId="77777777" w:rsidR="009053DD" w:rsidRDefault="009053DD">
            <w:pPr>
              <w:rPr>
                <w:sz w:val="2"/>
                <w:szCs w:val="2"/>
              </w:rPr>
            </w:pPr>
          </w:p>
        </w:tc>
        <w:tc>
          <w:tcPr>
            <w:tcW w:w="1010" w:type="dxa"/>
          </w:tcPr>
          <w:p w14:paraId="1D1DF1DF" w14:textId="77777777" w:rsidR="009053DD" w:rsidRDefault="00000000">
            <w:pPr>
              <w:pStyle w:val="TableParagraph"/>
              <w:spacing w:line="250" w:lineRule="exact"/>
              <w:ind w:left="108"/>
              <w:rPr>
                <w:rFonts w:ascii="宋体"/>
                <w:sz w:val="21"/>
              </w:rPr>
            </w:pPr>
            <w:r>
              <w:rPr>
                <w:rFonts w:ascii="宋体"/>
                <w:sz w:val="21"/>
              </w:rPr>
              <w:t>void</w:t>
            </w:r>
          </w:p>
        </w:tc>
        <w:tc>
          <w:tcPr>
            <w:tcW w:w="1870" w:type="dxa"/>
          </w:tcPr>
          <w:p w14:paraId="20D4B4DB" w14:textId="77777777" w:rsidR="009053DD" w:rsidRDefault="00000000">
            <w:pPr>
              <w:pStyle w:val="TableParagraph"/>
              <w:spacing w:line="250" w:lineRule="exact"/>
              <w:ind w:left="108"/>
              <w:rPr>
                <w:rFonts w:ascii="宋体"/>
                <w:sz w:val="21"/>
              </w:rPr>
            </w:pPr>
            <w:r>
              <w:rPr>
                <w:rFonts w:ascii="宋体"/>
                <w:sz w:val="21"/>
              </w:rPr>
              <w:t>DisplayStatus()</w:t>
            </w:r>
          </w:p>
        </w:tc>
        <w:tc>
          <w:tcPr>
            <w:tcW w:w="2797" w:type="dxa"/>
          </w:tcPr>
          <w:p w14:paraId="1B2AFBEB" w14:textId="77777777" w:rsidR="009053DD" w:rsidRDefault="00000000">
            <w:pPr>
              <w:pStyle w:val="TableParagraph"/>
              <w:spacing w:line="250" w:lineRule="exact"/>
              <w:ind w:left="106"/>
              <w:rPr>
                <w:rFonts w:ascii="宋体" w:eastAsia="宋体"/>
                <w:sz w:val="21"/>
              </w:rPr>
            </w:pPr>
            <w:r>
              <w:rPr>
                <w:rFonts w:ascii="宋体" w:eastAsia="宋体" w:hint="eastAsia"/>
                <w:spacing w:val="-10"/>
                <w:sz w:val="21"/>
              </w:rPr>
              <w:t>显示人员信息</w:t>
            </w:r>
            <w:r>
              <w:rPr>
                <w:rFonts w:ascii="宋体" w:eastAsia="宋体" w:hint="eastAsia"/>
                <w:spacing w:val="-5"/>
                <w:sz w:val="21"/>
              </w:rPr>
              <w:t>（</w:t>
            </w:r>
            <w:proofErr w:type="gramStart"/>
            <w:r>
              <w:rPr>
                <w:rFonts w:ascii="宋体" w:eastAsia="宋体" w:hint="eastAsia"/>
                <w:spacing w:val="-5"/>
                <w:sz w:val="21"/>
              </w:rPr>
              <w:t>为纯虚函数</w:t>
            </w:r>
            <w:proofErr w:type="gramEnd"/>
            <w:r>
              <w:rPr>
                <w:rFonts w:ascii="宋体" w:eastAsia="宋体" w:hint="eastAsia"/>
                <w:sz w:val="21"/>
              </w:rPr>
              <w:t>）</w:t>
            </w:r>
          </w:p>
        </w:tc>
      </w:tr>
    </w:tbl>
    <w:p w14:paraId="70986662" w14:textId="77777777" w:rsidR="009053DD" w:rsidRDefault="009053DD">
      <w:pPr>
        <w:pStyle w:val="a3"/>
        <w:spacing w:before="4"/>
        <w:ind w:left="0"/>
        <w:rPr>
          <w:rFonts w:ascii="Microsoft JhengHei"/>
          <w:b/>
          <w:sz w:val="16"/>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2"/>
        <w:gridCol w:w="995"/>
        <w:gridCol w:w="846"/>
        <w:gridCol w:w="1869"/>
        <w:gridCol w:w="3777"/>
      </w:tblGrid>
      <w:tr w:rsidR="009053DD" w14:paraId="4F3D0002" w14:textId="77777777">
        <w:trPr>
          <w:trHeight w:val="273"/>
        </w:trPr>
        <w:tc>
          <w:tcPr>
            <w:tcW w:w="1522" w:type="dxa"/>
          </w:tcPr>
          <w:p w14:paraId="219CC3E0" w14:textId="77777777" w:rsidR="009053DD" w:rsidRDefault="00000000">
            <w:pPr>
              <w:pStyle w:val="TableParagraph"/>
              <w:spacing w:line="253" w:lineRule="exact"/>
              <w:ind w:left="530" w:right="521"/>
              <w:jc w:val="center"/>
              <w:rPr>
                <w:rFonts w:ascii="Microsoft JhengHei" w:eastAsia="Microsoft JhengHei"/>
                <w:b/>
                <w:sz w:val="21"/>
              </w:rPr>
            </w:pPr>
            <w:r>
              <w:rPr>
                <w:rFonts w:ascii="Microsoft JhengHei" w:eastAsia="Microsoft JhengHei" w:hint="eastAsia"/>
                <w:b/>
                <w:sz w:val="21"/>
              </w:rPr>
              <w:t>类名</w:t>
            </w:r>
          </w:p>
        </w:tc>
        <w:tc>
          <w:tcPr>
            <w:tcW w:w="995" w:type="dxa"/>
          </w:tcPr>
          <w:p w14:paraId="16132F09" w14:textId="77777777" w:rsidR="009053DD" w:rsidRDefault="00000000">
            <w:pPr>
              <w:pStyle w:val="TableParagraph"/>
              <w:spacing w:line="253" w:lineRule="exact"/>
              <w:ind w:left="112"/>
              <w:rPr>
                <w:rFonts w:ascii="Microsoft JhengHei" w:eastAsia="Microsoft JhengHei"/>
                <w:b/>
                <w:sz w:val="21"/>
              </w:rPr>
            </w:pPr>
            <w:r>
              <w:rPr>
                <w:rFonts w:ascii="Microsoft JhengHei" w:eastAsia="Microsoft JhengHei" w:hint="eastAsia"/>
                <w:b/>
                <w:sz w:val="21"/>
              </w:rPr>
              <w:t>成员类别</w:t>
            </w:r>
          </w:p>
        </w:tc>
        <w:tc>
          <w:tcPr>
            <w:tcW w:w="846" w:type="dxa"/>
          </w:tcPr>
          <w:p w14:paraId="79002AC2" w14:textId="77777777" w:rsidR="009053DD" w:rsidRDefault="00000000">
            <w:pPr>
              <w:pStyle w:val="TableParagraph"/>
              <w:spacing w:line="253" w:lineRule="exact"/>
              <w:ind w:left="164"/>
              <w:rPr>
                <w:rFonts w:ascii="Microsoft JhengHei" w:eastAsia="Microsoft JhengHei"/>
                <w:b/>
                <w:sz w:val="21"/>
              </w:rPr>
            </w:pPr>
            <w:r>
              <w:rPr>
                <w:rFonts w:ascii="Microsoft JhengHei" w:eastAsia="Microsoft JhengHei" w:hint="eastAsia"/>
                <w:b/>
                <w:sz w:val="21"/>
              </w:rPr>
              <w:t>类型</w:t>
            </w:r>
          </w:p>
        </w:tc>
        <w:tc>
          <w:tcPr>
            <w:tcW w:w="1869" w:type="dxa"/>
          </w:tcPr>
          <w:p w14:paraId="1675410D" w14:textId="77777777" w:rsidR="009053DD" w:rsidRDefault="00000000">
            <w:pPr>
              <w:pStyle w:val="TableParagraph"/>
              <w:spacing w:line="253" w:lineRule="exact"/>
              <w:ind w:left="568"/>
              <w:rPr>
                <w:rFonts w:ascii="Microsoft JhengHei" w:eastAsia="Microsoft JhengHei"/>
                <w:b/>
                <w:sz w:val="21"/>
              </w:rPr>
            </w:pPr>
            <w:r>
              <w:rPr>
                <w:rFonts w:ascii="Microsoft JhengHei" w:eastAsia="Microsoft JhengHei" w:hint="eastAsia"/>
                <w:b/>
                <w:sz w:val="21"/>
              </w:rPr>
              <w:t>成员名</w:t>
            </w:r>
          </w:p>
        </w:tc>
        <w:tc>
          <w:tcPr>
            <w:tcW w:w="3777" w:type="dxa"/>
          </w:tcPr>
          <w:p w14:paraId="2B4D4AD8" w14:textId="77777777" w:rsidR="009053DD" w:rsidRDefault="00000000">
            <w:pPr>
              <w:pStyle w:val="TableParagraph"/>
              <w:spacing w:line="253" w:lineRule="exact"/>
              <w:ind w:left="1646" w:right="1660"/>
              <w:jc w:val="center"/>
              <w:rPr>
                <w:rFonts w:ascii="Microsoft JhengHei" w:eastAsia="Microsoft JhengHei"/>
                <w:b/>
                <w:sz w:val="21"/>
              </w:rPr>
            </w:pPr>
            <w:r>
              <w:rPr>
                <w:rFonts w:ascii="Microsoft JhengHei" w:eastAsia="Microsoft JhengHei" w:hint="eastAsia"/>
                <w:b/>
                <w:sz w:val="21"/>
              </w:rPr>
              <w:t>描述</w:t>
            </w:r>
          </w:p>
        </w:tc>
      </w:tr>
      <w:tr w:rsidR="009053DD" w14:paraId="7260B3E4" w14:textId="77777777">
        <w:trPr>
          <w:trHeight w:val="273"/>
        </w:trPr>
        <w:tc>
          <w:tcPr>
            <w:tcW w:w="1522" w:type="dxa"/>
            <w:vMerge w:val="restart"/>
          </w:tcPr>
          <w:p w14:paraId="723627C3" w14:textId="77777777" w:rsidR="009053DD" w:rsidRDefault="00000000">
            <w:pPr>
              <w:pStyle w:val="TableParagraph"/>
              <w:spacing w:before="1"/>
              <w:ind w:left="103"/>
              <w:rPr>
                <w:rFonts w:ascii="宋体"/>
                <w:sz w:val="21"/>
              </w:rPr>
            </w:pPr>
            <w:r>
              <w:rPr>
                <w:rFonts w:ascii="宋体"/>
                <w:sz w:val="21"/>
              </w:rPr>
              <w:t>technician</w:t>
            </w:r>
          </w:p>
        </w:tc>
        <w:tc>
          <w:tcPr>
            <w:tcW w:w="995" w:type="dxa"/>
            <w:vMerge w:val="restart"/>
          </w:tcPr>
          <w:p w14:paraId="22A05848" w14:textId="77777777" w:rsidR="009053DD" w:rsidRDefault="00000000">
            <w:pPr>
              <w:pStyle w:val="TableParagraph"/>
              <w:spacing w:before="1"/>
              <w:ind w:left="107"/>
              <w:rPr>
                <w:rFonts w:ascii="宋体" w:eastAsia="宋体"/>
                <w:sz w:val="21"/>
              </w:rPr>
            </w:pPr>
            <w:r>
              <w:rPr>
                <w:rFonts w:ascii="宋体" w:eastAsia="宋体" w:hint="eastAsia"/>
                <w:sz w:val="21"/>
              </w:rPr>
              <w:t>属性</w:t>
            </w:r>
          </w:p>
        </w:tc>
        <w:tc>
          <w:tcPr>
            <w:tcW w:w="846" w:type="dxa"/>
          </w:tcPr>
          <w:p w14:paraId="7C67801E" w14:textId="77777777" w:rsidR="009053DD" w:rsidRDefault="00000000">
            <w:pPr>
              <w:pStyle w:val="TableParagraph"/>
              <w:spacing w:before="1" w:line="252" w:lineRule="exact"/>
              <w:ind w:left="106"/>
              <w:rPr>
                <w:rFonts w:ascii="宋体"/>
                <w:sz w:val="21"/>
              </w:rPr>
            </w:pPr>
            <w:r>
              <w:rPr>
                <w:rFonts w:ascii="宋体"/>
                <w:sz w:val="21"/>
              </w:rPr>
              <w:t>float</w:t>
            </w:r>
          </w:p>
        </w:tc>
        <w:tc>
          <w:tcPr>
            <w:tcW w:w="1869" w:type="dxa"/>
          </w:tcPr>
          <w:p w14:paraId="29AB076B" w14:textId="77777777" w:rsidR="009053DD" w:rsidRDefault="00000000">
            <w:pPr>
              <w:pStyle w:val="TableParagraph"/>
              <w:spacing w:before="1" w:line="252" w:lineRule="exact"/>
              <w:ind w:left="102"/>
              <w:rPr>
                <w:rFonts w:ascii="宋体"/>
                <w:sz w:val="21"/>
              </w:rPr>
            </w:pPr>
            <w:r>
              <w:rPr>
                <w:rFonts w:ascii="宋体"/>
                <w:sz w:val="21"/>
              </w:rPr>
              <w:t>hourlyRate</w:t>
            </w:r>
          </w:p>
        </w:tc>
        <w:tc>
          <w:tcPr>
            <w:tcW w:w="3777" w:type="dxa"/>
          </w:tcPr>
          <w:p w14:paraId="21486BEA" w14:textId="77777777" w:rsidR="009053DD" w:rsidRDefault="00000000">
            <w:pPr>
              <w:pStyle w:val="TableParagraph"/>
              <w:spacing w:before="1" w:line="252" w:lineRule="exact"/>
              <w:ind w:left="103"/>
              <w:rPr>
                <w:rFonts w:ascii="宋体" w:eastAsia="宋体"/>
                <w:sz w:val="21"/>
              </w:rPr>
            </w:pPr>
            <w:r>
              <w:rPr>
                <w:rFonts w:ascii="宋体" w:eastAsia="宋体" w:hint="eastAsia"/>
                <w:sz w:val="21"/>
              </w:rPr>
              <w:t>每小时酬金</w:t>
            </w:r>
          </w:p>
        </w:tc>
      </w:tr>
      <w:tr w:rsidR="009053DD" w14:paraId="2B5BB4BA" w14:textId="77777777">
        <w:trPr>
          <w:trHeight w:val="270"/>
        </w:trPr>
        <w:tc>
          <w:tcPr>
            <w:tcW w:w="1522" w:type="dxa"/>
            <w:vMerge/>
            <w:tcBorders>
              <w:top w:val="nil"/>
            </w:tcBorders>
          </w:tcPr>
          <w:p w14:paraId="02E22167" w14:textId="77777777" w:rsidR="009053DD" w:rsidRDefault="009053DD">
            <w:pPr>
              <w:rPr>
                <w:sz w:val="2"/>
                <w:szCs w:val="2"/>
              </w:rPr>
            </w:pPr>
          </w:p>
        </w:tc>
        <w:tc>
          <w:tcPr>
            <w:tcW w:w="995" w:type="dxa"/>
            <w:vMerge/>
            <w:tcBorders>
              <w:top w:val="nil"/>
            </w:tcBorders>
          </w:tcPr>
          <w:p w14:paraId="38280B5D" w14:textId="77777777" w:rsidR="009053DD" w:rsidRDefault="009053DD">
            <w:pPr>
              <w:rPr>
                <w:sz w:val="2"/>
                <w:szCs w:val="2"/>
              </w:rPr>
            </w:pPr>
          </w:p>
        </w:tc>
        <w:tc>
          <w:tcPr>
            <w:tcW w:w="846" w:type="dxa"/>
          </w:tcPr>
          <w:p w14:paraId="7348C94C" w14:textId="77777777" w:rsidR="009053DD" w:rsidRDefault="00000000">
            <w:pPr>
              <w:pStyle w:val="TableParagraph"/>
              <w:spacing w:before="1" w:line="250" w:lineRule="exact"/>
              <w:ind w:left="106"/>
              <w:rPr>
                <w:rFonts w:ascii="宋体"/>
                <w:sz w:val="21"/>
              </w:rPr>
            </w:pPr>
            <w:r>
              <w:rPr>
                <w:rFonts w:ascii="宋体"/>
                <w:sz w:val="21"/>
              </w:rPr>
              <w:t>int</w:t>
            </w:r>
          </w:p>
        </w:tc>
        <w:tc>
          <w:tcPr>
            <w:tcW w:w="1869" w:type="dxa"/>
          </w:tcPr>
          <w:p w14:paraId="4A5F69A3" w14:textId="77777777" w:rsidR="009053DD" w:rsidRDefault="00000000">
            <w:pPr>
              <w:pStyle w:val="TableParagraph"/>
              <w:spacing w:before="1" w:line="250" w:lineRule="exact"/>
              <w:ind w:left="102"/>
              <w:rPr>
                <w:rFonts w:ascii="宋体"/>
                <w:sz w:val="21"/>
              </w:rPr>
            </w:pPr>
            <w:r>
              <w:rPr>
                <w:rFonts w:ascii="宋体"/>
                <w:sz w:val="21"/>
              </w:rPr>
              <w:t>workHours</w:t>
            </w:r>
          </w:p>
        </w:tc>
        <w:tc>
          <w:tcPr>
            <w:tcW w:w="3777" w:type="dxa"/>
          </w:tcPr>
          <w:p w14:paraId="496463F6" w14:textId="77777777" w:rsidR="009053DD" w:rsidRDefault="00000000">
            <w:pPr>
              <w:pStyle w:val="TableParagraph"/>
              <w:spacing w:before="1" w:line="250" w:lineRule="exact"/>
              <w:ind w:left="103"/>
              <w:rPr>
                <w:rFonts w:ascii="宋体" w:eastAsia="宋体"/>
                <w:sz w:val="21"/>
              </w:rPr>
            </w:pPr>
            <w:r>
              <w:rPr>
                <w:rFonts w:ascii="宋体" w:eastAsia="宋体" w:hint="eastAsia"/>
                <w:sz w:val="21"/>
              </w:rPr>
              <w:t>当月工作时数</w:t>
            </w:r>
          </w:p>
        </w:tc>
      </w:tr>
      <w:tr w:rsidR="009053DD" w14:paraId="76EE289A" w14:textId="77777777">
        <w:trPr>
          <w:trHeight w:val="273"/>
        </w:trPr>
        <w:tc>
          <w:tcPr>
            <w:tcW w:w="1522" w:type="dxa"/>
            <w:vMerge/>
            <w:tcBorders>
              <w:top w:val="nil"/>
            </w:tcBorders>
          </w:tcPr>
          <w:p w14:paraId="78310DAC" w14:textId="77777777" w:rsidR="009053DD" w:rsidRDefault="009053DD">
            <w:pPr>
              <w:rPr>
                <w:sz w:val="2"/>
                <w:szCs w:val="2"/>
              </w:rPr>
            </w:pPr>
          </w:p>
        </w:tc>
        <w:tc>
          <w:tcPr>
            <w:tcW w:w="995" w:type="dxa"/>
            <w:vMerge w:val="restart"/>
          </w:tcPr>
          <w:p w14:paraId="0CE671FA" w14:textId="77777777" w:rsidR="009053DD" w:rsidRDefault="00000000">
            <w:pPr>
              <w:pStyle w:val="TableParagraph"/>
              <w:spacing w:before="3"/>
              <w:ind w:left="107"/>
              <w:rPr>
                <w:rFonts w:ascii="宋体" w:eastAsia="宋体"/>
                <w:sz w:val="21"/>
              </w:rPr>
            </w:pPr>
            <w:r>
              <w:rPr>
                <w:rFonts w:ascii="宋体" w:eastAsia="宋体" w:hint="eastAsia"/>
                <w:sz w:val="21"/>
              </w:rPr>
              <w:t>方法</w:t>
            </w:r>
          </w:p>
        </w:tc>
        <w:tc>
          <w:tcPr>
            <w:tcW w:w="846" w:type="dxa"/>
          </w:tcPr>
          <w:p w14:paraId="7FAF4C46" w14:textId="77777777" w:rsidR="009053DD" w:rsidRDefault="00000000">
            <w:pPr>
              <w:pStyle w:val="TableParagraph"/>
              <w:spacing w:before="3" w:line="250" w:lineRule="exact"/>
              <w:ind w:left="106"/>
              <w:rPr>
                <w:rFonts w:ascii="宋体"/>
                <w:sz w:val="21"/>
              </w:rPr>
            </w:pPr>
            <w:r>
              <w:rPr>
                <w:rFonts w:ascii="宋体"/>
                <w:sz w:val="21"/>
              </w:rPr>
              <w:t>void</w:t>
            </w:r>
          </w:p>
        </w:tc>
        <w:tc>
          <w:tcPr>
            <w:tcW w:w="1869" w:type="dxa"/>
          </w:tcPr>
          <w:p w14:paraId="030E0C13" w14:textId="77777777" w:rsidR="009053DD" w:rsidRDefault="00000000">
            <w:pPr>
              <w:pStyle w:val="TableParagraph"/>
              <w:spacing w:before="3" w:line="250" w:lineRule="exact"/>
              <w:ind w:left="102"/>
              <w:rPr>
                <w:rFonts w:ascii="宋体"/>
                <w:sz w:val="21"/>
              </w:rPr>
            </w:pPr>
            <w:r>
              <w:rPr>
                <w:rFonts w:ascii="宋体"/>
                <w:sz w:val="21"/>
              </w:rPr>
              <w:t>pay()</w:t>
            </w:r>
          </w:p>
        </w:tc>
        <w:tc>
          <w:tcPr>
            <w:tcW w:w="3777" w:type="dxa"/>
          </w:tcPr>
          <w:p w14:paraId="4CF1E515" w14:textId="77777777" w:rsidR="009053DD" w:rsidRDefault="00000000">
            <w:pPr>
              <w:pStyle w:val="TableParagraph"/>
              <w:spacing w:line="237" w:lineRule="exact"/>
              <w:ind w:left="103"/>
              <w:rPr>
                <w:rFonts w:ascii="Times New Roman"/>
                <w:sz w:val="21"/>
              </w:rPr>
            </w:pPr>
            <w:r>
              <w:rPr>
                <w:rFonts w:ascii="Times New Roman"/>
                <w:sz w:val="21"/>
              </w:rPr>
              <w:t>accumPay=hourlyRate*workHours</w:t>
            </w:r>
          </w:p>
        </w:tc>
      </w:tr>
      <w:tr w:rsidR="009053DD" w14:paraId="75EEB005" w14:textId="77777777">
        <w:trPr>
          <w:trHeight w:val="273"/>
        </w:trPr>
        <w:tc>
          <w:tcPr>
            <w:tcW w:w="1522" w:type="dxa"/>
            <w:vMerge/>
            <w:tcBorders>
              <w:top w:val="nil"/>
            </w:tcBorders>
          </w:tcPr>
          <w:p w14:paraId="299881D9" w14:textId="77777777" w:rsidR="009053DD" w:rsidRDefault="009053DD">
            <w:pPr>
              <w:rPr>
                <w:sz w:val="2"/>
                <w:szCs w:val="2"/>
              </w:rPr>
            </w:pPr>
          </w:p>
        </w:tc>
        <w:tc>
          <w:tcPr>
            <w:tcW w:w="995" w:type="dxa"/>
            <w:vMerge/>
            <w:tcBorders>
              <w:top w:val="nil"/>
            </w:tcBorders>
          </w:tcPr>
          <w:p w14:paraId="5ABA3CDE" w14:textId="77777777" w:rsidR="009053DD" w:rsidRDefault="009053DD">
            <w:pPr>
              <w:rPr>
                <w:sz w:val="2"/>
                <w:szCs w:val="2"/>
              </w:rPr>
            </w:pPr>
          </w:p>
        </w:tc>
        <w:tc>
          <w:tcPr>
            <w:tcW w:w="846" w:type="dxa"/>
          </w:tcPr>
          <w:p w14:paraId="35BE0517" w14:textId="77777777" w:rsidR="009053DD" w:rsidRDefault="00000000">
            <w:pPr>
              <w:pStyle w:val="TableParagraph"/>
              <w:spacing w:before="3" w:line="250" w:lineRule="exact"/>
              <w:ind w:left="106"/>
              <w:rPr>
                <w:rFonts w:ascii="宋体"/>
                <w:sz w:val="21"/>
              </w:rPr>
            </w:pPr>
            <w:r>
              <w:rPr>
                <w:rFonts w:ascii="宋体"/>
                <w:sz w:val="21"/>
              </w:rPr>
              <w:t>void</w:t>
            </w:r>
          </w:p>
        </w:tc>
        <w:tc>
          <w:tcPr>
            <w:tcW w:w="1869" w:type="dxa"/>
          </w:tcPr>
          <w:p w14:paraId="55D6012C" w14:textId="77777777" w:rsidR="009053DD" w:rsidRDefault="00000000">
            <w:pPr>
              <w:pStyle w:val="TableParagraph"/>
              <w:spacing w:before="3" w:line="250" w:lineRule="exact"/>
              <w:ind w:left="102"/>
              <w:rPr>
                <w:rFonts w:ascii="宋体"/>
                <w:sz w:val="21"/>
              </w:rPr>
            </w:pPr>
            <w:r>
              <w:rPr>
                <w:rFonts w:ascii="宋体"/>
                <w:sz w:val="21"/>
              </w:rPr>
              <w:t>DisplayStatus()</w:t>
            </w:r>
          </w:p>
        </w:tc>
        <w:tc>
          <w:tcPr>
            <w:tcW w:w="3777" w:type="dxa"/>
          </w:tcPr>
          <w:p w14:paraId="0DF7C935" w14:textId="77777777" w:rsidR="009053DD" w:rsidRDefault="00000000">
            <w:pPr>
              <w:pStyle w:val="TableParagraph"/>
              <w:spacing w:before="3" w:line="250" w:lineRule="exact"/>
              <w:ind w:left="103"/>
              <w:rPr>
                <w:rFonts w:ascii="宋体" w:eastAsia="宋体"/>
                <w:sz w:val="21"/>
              </w:rPr>
            </w:pPr>
            <w:r>
              <w:rPr>
                <w:rFonts w:ascii="宋体" w:eastAsia="宋体" w:hint="eastAsia"/>
                <w:sz w:val="21"/>
              </w:rPr>
              <w:t>显示技术人员信息</w:t>
            </w:r>
          </w:p>
        </w:tc>
      </w:tr>
      <w:tr w:rsidR="009053DD" w14:paraId="3C414738" w14:textId="77777777">
        <w:trPr>
          <w:trHeight w:val="273"/>
        </w:trPr>
        <w:tc>
          <w:tcPr>
            <w:tcW w:w="1522" w:type="dxa"/>
            <w:vMerge w:val="restart"/>
          </w:tcPr>
          <w:p w14:paraId="60E3B1BE" w14:textId="77777777" w:rsidR="009053DD" w:rsidRDefault="00000000">
            <w:pPr>
              <w:pStyle w:val="TableParagraph"/>
              <w:spacing w:before="1"/>
              <w:ind w:left="103"/>
              <w:rPr>
                <w:rFonts w:ascii="宋体"/>
                <w:sz w:val="21"/>
              </w:rPr>
            </w:pPr>
            <w:r>
              <w:rPr>
                <w:rFonts w:ascii="宋体"/>
                <w:sz w:val="21"/>
              </w:rPr>
              <w:t>manager</w:t>
            </w:r>
          </w:p>
        </w:tc>
        <w:tc>
          <w:tcPr>
            <w:tcW w:w="995" w:type="dxa"/>
          </w:tcPr>
          <w:p w14:paraId="1A269EAB" w14:textId="77777777" w:rsidR="009053DD" w:rsidRDefault="00000000">
            <w:pPr>
              <w:pStyle w:val="TableParagraph"/>
              <w:spacing w:before="1" w:line="252" w:lineRule="exact"/>
              <w:ind w:left="107"/>
              <w:rPr>
                <w:rFonts w:ascii="宋体" w:eastAsia="宋体"/>
                <w:sz w:val="21"/>
              </w:rPr>
            </w:pPr>
            <w:r>
              <w:rPr>
                <w:rFonts w:ascii="宋体" w:eastAsia="宋体" w:hint="eastAsia"/>
                <w:sz w:val="21"/>
              </w:rPr>
              <w:t>属性</w:t>
            </w:r>
          </w:p>
        </w:tc>
        <w:tc>
          <w:tcPr>
            <w:tcW w:w="846" w:type="dxa"/>
          </w:tcPr>
          <w:p w14:paraId="56A1B506" w14:textId="77777777" w:rsidR="009053DD" w:rsidRDefault="00000000">
            <w:pPr>
              <w:pStyle w:val="TableParagraph"/>
              <w:spacing w:before="1" w:line="252" w:lineRule="exact"/>
              <w:ind w:left="106"/>
              <w:rPr>
                <w:rFonts w:ascii="宋体"/>
                <w:sz w:val="21"/>
              </w:rPr>
            </w:pPr>
            <w:r>
              <w:rPr>
                <w:rFonts w:ascii="宋体"/>
                <w:sz w:val="21"/>
              </w:rPr>
              <w:t>float</w:t>
            </w:r>
          </w:p>
        </w:tc>
        <w:tc>
          <w:tcPr>
            <w:tcW w:w="1869" w:type="dxa"/>
          </w:tcPr>
          <w:p w14:paraId="14AA9C25" w14:textId="77777777" w:rsidR="009053DD" w:rsidRDefault="00000000">
            <w:pPr>
              <w:pStyle w:val="TableParagraph"/>
              <w:spacing w:before="1" w:line="252" w:lineRule="exact"/>
              <w:ind w:left="102"/>
              <w:rPr>
                <w:rFonts w:ascii="宋体"/>
                <w:sz w:val="21"/>
              </w:rPr>
            </w:pPr>
            <w:r>
              <w:rPr>
                <w:rFonts w:ascii="宋体"/>
                <w:sz w:val="21"/>
              </w:rPr>
              <w:t>monthlyPay</w:t>
            </w:r>
          </w:p>
        </w:tc>
        <w:tc>
          <w:tcPr>
            <w:tcW w:w="3777" w:type="dxa"/>
          </w:tcPr>
          <w:p w14:paraId="7034FFAB" w14:textId="77777777" w:rsidR="009053DD" w:rsidRDefault="00000000">
            <w:pPr>
              <w:pStyle w:val="TableParagraph"/>
              <w:spacing w:before="1" w:line="252" w:lineRule="exact"/>
              <w:ind w:left="103"/>
              <w:rPr>
                <w:rFonts w:ascii="宋体" w:eastAsia="宋体"/>
                <w:sz w:val="21"/>
              </w:rPr>
            </w:pPr>
            <w:r>
              <w:rPr>
                <w:rFonts w:ascii="宋体" w:eastAsia="宋体" w:hint="eastAsia"/>
                <w:sz w:val="21"/>
              </w:rPr>
              <w:t>固定月薪数</w:t>
            </w:r>
          </w:p>
        </w:tc>
      </w:tr>
      <w:tr w:rsidR="009053DD" w14:paraId="7BA25649" w14:textId="77777777">
        <w:trPr>
          <w:trHeight w:val="273"/>
        </w:trPr>
        <w:tc>
          <w:tcPr>
            <w:tcW w:w="1522" w:type="dxa"/>
            <w:vMerge/>
            <w:tcBorders>
              <w:top w:val="nil"/>
            </w:tcBorders>
          </w:tcPr>
          <w:p w14:paraId="2F56122D" w14:textId="77777777" w:rsidR="009053DD" w:rsidRDefault="009053DD">
            <w:pPr>
              <w:rPr>
                <w:sz w:val="2"/>
                <w:szCs w:val="2"/>
              </w:rPr>
            </w:pPr>
          </w:p>
        </w:tc>
        <w:tc>
          <w:tcPr>
            <w:tcW w:w="995" w:type="dxa"/>
            <w:vMerge w:val="restart"/>
          </w:tcPr>
          <w:p w14:paraId="1404123B" w14:textId="77777777" w:rsidR="009053DD" w:rsidRDefault="00000000">
            <w:pPr>
              <w:pStyle w:val="TableParagraph"/>
              <w:spacing w:before="1"/>
              <w:ind w:left="107"/>
              <w:rPr>
                <w:rFonts w:ascii="宋体" w:eastAsia="宋体"/>
                <w:sz w:val="21"/>
              </w:rPr>
            </w:pPr>
            <w:r>
              <w:rPr>
                <w:rFonts w:ascii="宋体" w:eastAsia="宋体" w:hint="eastAsia"/>
                <w:sz w:val="21"/>
              </w:rPr>
              <w:t>方法</w:t>
            </w:r>
          </w:p>
        </w:tc>
        <w:tc>
          <w:tcPr>
            <w:tcW w:w="846" w:type="dxa"/>
          </w:tcPr>
          <w:p w14:paraId="7B3C18A7" w14:textId="77777777" w:rsidR="009053DD" w:rsidRDefault="00000000">
            <w:pPr>
              <w:pStyle w:val="TableParagraph"/>
              <w:spacing w:before="1" w:line="252" w:lineRule="exact"/>
              <w:ind w:left="106"/>
              <w:rPr>
                <w:rFonts w:ascii="宋体"/>
                <w:sz w:val="21"/>
              </w:rPr>
            </w:pPr>
            <w:r>
              <w:rPr>
                <w:rFonts w:ascii="宋体"/>
                <w:sz w:val="21"/>
              </w:rPr>
              <w:t>void</w:t>
            </w:r>
          </w:p>
        </w:tc>
        <w:tc>
          <w:tcPr>
            <w:tcW w:w="1869" w:type="dxa"/>
          </w:tcPr>
          <w:p w14:paraId="4B8AB9DA" w14:textId="77777777" w:rsidR="009053DD" w:rsidRDefault="00000000">
            <w:pPr>
              <w:pStyle w:val="TableParagraph"/>
              <w:spacing w:before="1" w:line="252" w:lineRule="exact"/>
              <w:ind w:left="102"/>
              <w:rPr>
                <w:rFonts w:ascii="宋体"/>
                <w:sz w:val="21"/>
              </w:rPr>
            </w:pPr>
            <w:r>
              <w:rPr>
                <w:rFonts w:ascii="宋体"/>
                <w:sz w:val="21"/>
              </w:rPr>
              <w:t>pay()</w:t>
            </w:r>
          </w:p>
        </w:tc>
        <w:tc>
          <w:tcPr>
            <w:tcW w:w="3777" w:type="dxa"/>
          </w:tcPr>
          <w:p w14:paraId="2408AB5A" w14:textId="77777777" w:rsidR="009053DD" w:rsidRDefault="00000000">
            <w:pPr>
              <w:pStyle w:val="TableParagraph"/>
              <w:spacing w:line="235" w:lineRule="exact"/>
              <w:ind w:left="103"/>
              <w:rPr>
                <w:rFonts w:ascii="Times New Roman"/>
                <w:sz w:val="21"/>
              </w:rPr>
            </w:pPr>
            <w:r>
              <w:rPr>
                <w:rFonts w:ascii="Times New Roman"/>
                <w:sz w:val="21"/>
              </w:rPr>
              <w:t>AccumPay=monthlyPay</w:t>
            </w:r>
          </w:p>
        </w:tc>
      </w:tr>
      <w:tr w:rsidR="009053DD" w14:paraId="0430A997" w14:textId="77777777">
        <w:trPr>
          <w:trHeight w:val="273"/>
        </w:trPr>
        <w:tc>
          <w:tcPr>
            <w:tcW w:w="1522" w:type="dxa"/>
            <w:vMerge/>
            <w:tcBorders>
              <w:top w:val="nil"/>
            </w:tcBorders>
          </w:tcPr>
          <w:p w14:paraId="1DD5305F" w14:textId="77777777" w:rsidR="009053DD" w:rsidRDefault="009053DD">
            <w:pPr>
              <w:rPr>
                <w:sz w:val="2"/>
                <w:szCs w:val="2"/>
              </w:rPr>
            </w:pPr>
          </w:p>
        </w:tc>
        <w:tc>
          <w:tcPr>
            <w:tcW w:w="995" w:type="dxa"/>
            <w:vMerge/>
            <w:tcBorders>
              <w:top w:val="nil"/>
            </w:tcBorders>
          </w:tcPr>
          <w:p w14:paraId="16AD7E1D" w14:textId="77777777" w:rsidR="009053DD" w:rsidRDefault="009053DD">
            <w:pPr>
              <w:rPr>
                <w:sz w:val="2"/>
                <w:szCs w:val="2"/>
              </w:rPr>
            </w:pPr>
          </w:p>
        </w:tc>
        <w:tc>
          <w:tcPr>
            <w:tcW w:w="846" w:type="dxa"/>
          </w:tcPr>
          <w:p w14:paraId="18CBCA99" w14:textId="77777777" w:rsidR="009053DD" w:rsidRDefault="00000000">
            <w:pPr>
              <w:pStyle w:val="TableParagraph"/>
              <w:spacing w:before="1" w:line="252" w:lineRule="exact"/>
              <w:ind w:left="106"/>
              <w:rPr>
                <w:rFonts w:ascii="宋体"/>
                <w:sz w:val="21"/>
              </w:rPr>
            </w:pPr>
            <w:r>
              <w:rPr>
                <w:rFonts w:ascii="宋体"/>
                <w:sz w:val="21"/>
              </w:rPr>
              <w:t>void</w:t>
            </w:r>
          </w:p>
        </w:tc>
        <w:tc>
          <w:tcPr>
            <w:tcW w:w="1869" w:type="dxa"/>
          </w:tcPr>
          <w:p w14:paraId="5D27FB90" w14:textId="77777777" w:rsidR="009053DD" w:rsidRDefault="00000000">
            <w:pPr>
              <w:pStyle w:val="TableParagraph"/>
              <w:spacing w:before="1" w:line="252" w:lineRule="exact"/>
              <w:ind w:left="102"/>
              <w:rPr>
                <w:rFonts w:ascii="宋体"/>
                <w:sz w:val="21"/>
              </w:rPr>
            </w:pPr>
            <w:r>
              <w:rPr>
                <w:rFonts w:ascii="宋体"/>
                <w:sz w:val="21"/>
              </w:rPr>
              <w:t>DisplayStatus()</w:t>
            </w:r>
          </w:p>
        </w:tc>
        <w:tc>
          <w:tcPr>
            <w:tcW w:w="3777" w:type="dxa"/>
          </w:tcPr>
          <w:p w14:paraId="61EAB50D" w14:textId="77777777" w:rsidR="009053DD" w:rsidRDefault="00000000">
            <w:pPr>
              <w:pStyle w:val="TableParagraph"/>
              <w:spacing w:before="1" w:line="252" w:lineRule="exact"/>
              <w:ind w:left="103"/>
              <w:rPr>
                <w:rFonts w:ascii="宋体" w:eastAsia="宋体"/>
                <w:sz w:val="21"/>
              </w:rPr>
            </w:pPr>
            <w:r>
              <w:rPr>
                <w:rFonts w:ascii="宋体" w:eastAsia="宋体" w:hint="eastAsia"/>
                <w:sz w:val="21"/>
              </w:rPr>
              <w:t>显示经理信息</w:t>
            </w:r>
          </w:p>
        </w:tc>
      </w:tr>
      <w:tr w:rsidR="009053DD" w14:paraId="27290D60" w14:textId="77777777">
        <w:trPr>
          <w:trHeight w:val="273"/>
        </w:trPr>
        <w:tc>
          <w:tcPr>
            <w:tcW w:w="1522" w:type="dxa"/>
            <w:vMerge w:val="restart"/>
          </w:tcPr>
          <w:p w14:paraId="59E6AE9D" w14:textId="77777777" w:rsidR="009053DD" w:rsidRDefault="00000000">
            <w:pPr>
              <w:pStyle w:val="TableParagraph"/>
              <w:spacing w:before="1"/>
              <w:ind w:left="103"/>
              <w:rPr>
                <w:rFonts w:ascii="宋体"/>
                <w:sz w:val="21"/>
              </w:rPr>
            </w:pPr>
            <w:r>
              <w:rPr>
                <w:rFonts w:ascii="宋体"/>
                <w:sz w:val="21"/>
              </w:rPr>
              <w:t>salesman</w:t>
            </w:r>
          </w:p>
        </w:tc>
        <w:tc>
          <w:tcPr>
            <w:tcW w:w="995" w:type="dxa"/>
            <w:vMerge w:val="restart"/>
          </w:tcPr>
          <w:p w14:paraId="01C5B60C" w14:textId="77777777" w:rsidR="009053DD" w:rsidRDefault="00000000">
            <w:pPr>
              <w:pStyle w:val="TableParagraph"/>
              <w:spacing w:before="1"/>
              <w:ind w:left="107"/>
              <w:rPr>
                <w:rFonts w:ascii="宋体" w:eastAsia="宋体"/>
                <w:sz w:val="21"/>
              </w:rPr>
            </w:pPr>
            <w:r>
              <w:rPr>
                <w:rFonts w:ascii="宋体" w:eastAsia="宋体" w:hint="eastAsia"/>
                <w:sz w:val="21"/>
              </w:rPr>
              <w:t>属性</w:t>
            </w:r>
          </w:p>
        </w:tc>
        <w:tc>
          <w:tcPr>
            <w:tcW w:w="846" w:type="dxa"/>
          </w:tcPr>
          <w:p w14:paraId="18E5AB40" w14:textId="77777777" w:rsidR="009053DD" w:rsidRDefault="00000000">
            <w:pPr>
              <w:pStyle w:val="TableParagraph"/>
              <w:spacing w:before="1" w:line="252" w:lineRule="exact"/>
              <w:ind w:left="106"/>
              <w:rPr>
                <w:rFonts w:ascii="宋体"/>
                <w:sz w:val="21"/>
              </w:rPr>
            </w:pPr>
            <w:r>
              <w:rPr>
                <w:rFonts w:ascii="宋体"/>
                <w:sz w:val="21"/>
              </w:rPr>
              <w:t>float</w:t>
            </w:r>
          </w:p>
        </w:tc>
        <w:tc>
          <w:tcPr>
            <w:tcW w:w="1869" w:type="dxa"/>
          </w:tcPr>
          <w:p w14:paraId="3DE77544" w14:textId="77777777" w:rsidR="009053DD" w:rsidRDefault="00000000">
            <w:pPr>
              <w:pStyle w:val="TableParagraph"/>
              <w:spacing w:before="1" w:line="252" w:lineRule="exact"/>
              <w:ind w:left="102"/>
              <w:rPr>
                <w:rFonts w:ascii="宋体"/>
                <w:sz w:val="21"/>
              </w:rPr>
            </w:pPr>
            <w:r>
              <w:rPr>
                <w:rFonts w:ascii="宋体"/>
                <w:sz w:val="21"/>
              </w:rPr>
              <w:t>CommRate</w:t>
            </w:r>
          </w:p>
        </w:tc>
        <w:tc>
          <w:tcPr>
            <w:tcW w:w="3777" w:type="dxa"/>
          </w:tcPr>
          <w:p w14:paraId="738A9953" w14:textId="77777777" w:rsidR="009053DD" w:rsidRDefault="00000000">
            <w:pPr>
              <w:pStyle w:val="TableParagraph"/>
              <w:spacing w:before="1" w:line="252" w:lineRule="exact"/>
              <w:ind w:left="103"/>
              <w:rPr>
                <w:rFonts w:ascii="宋体" w:eastAsia="宋体"/>
                <w:sz w:val="21"/>
              </w:rPr>
            </w:pPr>
            <w:r>
              <w:rPr>
                <w:rFonts w:ascii="宋体" w:eastAsia="宋体" w:hint="eastAsia"/>
                <w:sz w:val="21"/>
              </w:rPr>
              <w:t>按销售额提取酬金百分比</w:t>
            </w:r>
          </w:p>
        </w:tc>
      </w:tr>
      <w:tr w:rsidR="009053DD" w14:paraId="2886F4E1" w14:textId="77777777">
        <w:trPr>
          <w:trHeight w:val="273"/>
        </w:trPr>
        <w:tc>
          <w:tcPr>
            <w:tcW w:w="1522" w:type="dxa"/>
            <w:vMerge/>
            <w:tcBorders>
              <w:top w:val="nil"/>
            </w:tcBorders>
          </w:tcPr>
          <w:p w14:paraId="6CF2D80A" w14:textId="77777777" w:rsidR="009053DD" w:rsidRDefault="009053DD">
            <w:pPr>
              <w:rPr>
                <w:sz w:val="2"/>
                <w:szCs w:val="2"/>
              </w:rPr>
            </w:pPr>
          </w:p>
        </w:tc>
        <w:tc>
          <w:tcPr>
            <w:tcW w:w="995" w:type="dxa"/>
            <w:vMerge/>
            <w:tcBorders>
              <w:top w:val="nil"/>
            </w:tcBorders>
          </w:tcPr>
          <w:p w14:paraId="3B56F25E" w14:textId="77777777" w:rsidR="009053DD" w:rsidRDefault="009053DD">
            <w:pPr>
              <w:rPr>
                <w:sz w:val="2"/>
                <w:szCs w:val="2"/>
              </w:rPr>
            </w:pPr>
          </w:p>
        </w:tc>
        <w:tc>
          <w:tcPr>
            <w:tcW w:w="846" w:type="dxa"/>
          </w:tcPr>
          <w:p w14:paraId="119CC802" w14:textId="77777777" w:rsidR="009053DD" w:rsidRDefault="00000000">
            <w:pPr>
              <w:pStyle w:val="TableParagraph"/>
              <w:spacing w:before="1" w:line="252" w:lineRule="exact"/>
              <w:ind w:left="106"/>
              <w:rPr>
                <w:rFonts w:ascii="宋体"/>
                <w:sz w:val="21"/>
              </w:rPr>
            </w:pPr>
            <w:r>
              <w:rPr>
                <w:rFonts w:ascii="宋体"/>
                <w:sz w:val="21"/>
              </w:rPr>
              <w:t>float</w:t>
            </w:r>
          </w:p>
        </w:tc>
        <w:tc>
          <w:tcPr>
            <w:tcW w:w="1869" w:type="dxa"/>
          </w:tcPr>
          <w:p w14:paraId="46B1AF9F" w14:textId="77777777" w:rsidR="009053DD" w:rsidRDefault="00000000">
            <w:pPr>
              <w:pStyle w:val="TableParagraph"/>
              <w:spacing w:before="1" w:line="252" w:lineRule="exact"/>
              <w:ind w:left="102"/>
              <w:rPr>
                <w:rFonts w:ascii="宋体"/>
                <w:sz w:val="21"/>
              </w:rPr>
            </w:pPr>
            <w:r>
              <w:rPr>
                <w:rFonts w:ascii="宋体"/>
                <w:sz w:val="21"/>
              </w:rPr>
              <w:t>sales</w:t>
            </w:r>
          </w:p>
        </w:tc>
        <w:tc>
          <w:tcPr>
            <w:tcW w:w="3777" w:type="dxa"/>
          </w:tcPr>
          <w:p w14:paraId="29AB37C3" w14:textId="77777777" w:rsidR="009053DD" w:rsidRDefault="00000000">
            <w:pPr>
              <w:pStyle w:val="TableParagraph"/>
              <w:spacing w:before="1" w:line="252" w:lineRule="exact"/>
              <w:ind w:left="103"/>
              <w:rPr>
                <w:rFonts w:ascii="宋体" w:eastAsia="宋体"/>
                <w:sz w:val="21"/>
              </w:rPr>
            </w:pPr>
            <w:r>
              <w:rPr>
                <w:rFonts w:ascii="宋体" w:eastAsia="宋体" w:hint="eastAsia"/>
                <w:sz w:val="21"/>
              </w:rPr>
              <w:t>当月销售额</w:t>
            </w:r>
          </w:p>
        </w:tc>
      </w:tr>
      <w:tr w:rsidR="009053DD" w14:paraId="7BB24B1C" w14:textId="77777777">
        <w:trPr>
          <w:trHeight w:val="273"/>
        </w:trPr>
        <w:tc>
          <w:tcPr>
            <w:tcW w:w="1522" w:type="dxa"/>
            <w:vMerge/>
            <w:tcBorders>
              <w:top w:val="nil"/>
            </w:tcBorders>
          </w:tcPr>
          <w:p w14:paraId="5C6D28B0" w14:textId="77777777" w:rsidR="009053DD" w:rsidRDefault="009053DD">
            <w:pPr>
              <w:rPr>
                <w:sz w:val="2"/>
                <w:szCs w:val="2"/>
              </w:rPr>
            </w:pPr>
          </w:p>
        </w:tc>
        <w:tc>
          <w:tcPr>
            <w:tcW w:w="995" w:type="dxa"/>
            <w:vMerge w:val="restart"/>
          </w:tcPr>
          <w:p w14:paraId="62BED6AE" w14:textId="77777777" w:rsidR="009053DD" w:rsidRDefault="00000000">
            <w:pPr>
              <w:pStyle w:val="TableParagraph"/>
              <w:spacing w:before="1"/>
              <w:ind w:left="107"/>
              <w:rPr>
                <w:rFonts w:ascii="宋体" w:eastAsia="宋体"/>
                <w:sz w:val="21"/>
              </w:rPr>
            </w:pPr>
            <w:r>
              <w:rPr>
                <w:rFonts w:ascii="宋体" w:eastAsia="宋体" w:hint="eastAsia"/>
                <w:sz w:val="21"/>
              </w:rPr>
              <w:t>方法</w:t>
            </w:r>
          </w:p>
        </w:tc>
        <w:tc>
          <w:tcPr>
            <w:tcW w:w="846" w:type="dxa"/>
          </w:tcPr>
          <w:p w14:paraId="4E3EBCE2" w14:textId="77777777" w:rsidR="009053DD" w:rsidRDefault="00000000">
            <w:pPr>
              <w:pStyle w:val="TableParagraph"/>
              <w:spacing w:before="1" w:line="252" w:lineRule="exact"/>
              <w:ind w:left="106"/>
              <w:rPr>
                <w:rFonts w:ascii="宋体"/>
                <w:sz w:val="21"/>
              </w:rPr>
            </w:pPr>
            <w:r>
              <w:rPr>
                <w:rFonts w:ascii="宋体"/>
                <w:sz w:val="21"/>
              </w:rPr>
              <w:t>void</w:t>
            </w:r>
          </w:p>
        </w:tc>
        <w:tc>
          <w:tcPr>
            <w:tcW w:w="1869" w:type="dxa"/>
          </w:tcPr>
          <w:p w14:paraId="57E1049D" w14:textId="77777777" w:rsidR="009053DD" w:rsidRDefault="00000000">
            <w:pPr>
              <w:pStyle w:val="TableParagraph"/>
              <w:spacing w:before="1" w:line="252" w:lineRule="exact"/>
              <w:ind w:left="102"/>
              <w:rPr>
                <w:rFonts w:ascii="宋体"/>
                <w:sz w:val="21"/>
              </w:rPr>
            </w:pPr>
            <w:r>
              <w:rPr>
                <w:rFonts w:ascii="宋体"/>
                <w:sz w:val="21"/>
              </w:rPr>
              <w:t>pay()</w:t>
            </w:r>
          </w:p>
        </w:tc>
        <w:tc>
          <w:tcPr>
            <w:tcW w:w="3777" w:type="dxa"/>
          </w:tcPr>
          <w:p w14:paraId="6E7AE50E" w14:textId="77777777" w:rsidR="009053DD" w:rsidRDefault="00000000">
            <w:pPr>
              <w:pStyle w:val="TableParagraph"/>
              <w:spacing w:line="235" w:lineRule="exact"/>
              <w:ind w:left="103"/>
              <w:rPr>
                <w:rFonts w:ascii="Times New Roman"/>
                <w:sz w:val="21"/>
              </w:rPr>
            </w:pPr>
            <w:r>
              <w:rPr>
                <w:rFonts w:ascii="Times New Roman"/>
                <w:sz w:val="21"/>
              </w:rPr>
              <w:t>accumPay=sales*CommRate</w:t>
            </w:r>
          </w:p>
        </w:tc>
      </w:tr>
      <w:tr w:rsidR="009053DD" w14:paraId="4CCD04DC" w14:textId="77777777">
        <w:trPr>
          <w:trHeight w:val="273"/>
        </w:trPr>
        <w:tc>
          <w:tcPr>
            <w:tcW w:w="1522" w:type="dxa"/>
            <w:vMerge/>
            <w:tcBorders>
              <w:top w:val="nil"/>
            </w:tcBorders>
          </w:tcPr>
          <w:p w14:paraId="01F86949" w14:textId="77777777" w:rsidR="009053DD" w:rsidRDefault="009053DD">
            <w:pPr>
              <w:rPr>
                <w:sz w:val="2"/>
                <w:szCs w:val="2"/>
              </w:rPr>
            </w:pPr>
          </w:p>
        </w:tc>
        <w:tc>
          <w:tcPr>
            <w:tcW w:w="995" w:type="dxa"/>
            <w:vMerge/>
            <w:tcBorders>
              <w:top w:val="nil"/>
            </w:tcBorders>
          </w:tcPr>
          <w:p w14:paraId="31EBCF97" w14:textId="77777777" w:rsidR="009053DD" w:rsidRDefault="009053DD">
            <w:pPr>
              <w:rPr>
                <w:sz w:val="2"/>
                <w:szCs w:val="2"/>
              </w:rPr>
            </w:pPr>
          </w:p>
        </w:tc>
        <w:tc>
          <w:tcPr>
            <w:tcW w:w="846" w:type="dxa"/>
          </w:tcPr>
          <w:p w14:paraId="3E87A4EE" w14:textId="77777777" w:rsidR="009053DD" w:rsidRDefault="00000000">
            <w:pPr>
              <w:pStyle w:val="TableParagraph"/>
              <w:spacing w:before="1" w:line="252" w:lineRule="exact"/>
              <w:ind w:left="106"/>
              <w:rPr>
                <w:rFonts w:ascii="宋体"/>
                <w:sz w:val="21"/>
              </w:rPr>
            </w:pPr>
            <w:r>
              <w:rPr>
                <w:rFonts w:ascii="宋体"/>
                <w:sz w:val="21"/>
              </w:rPr>
              <w:t>void</w:t>
            </w:r>
          </w:p>
        </w:tc>
        <w:tc>
          <w:tcPr>
            <w:tcW w:w="1869" w:type="dxa"/>
          </w:tcPr>
          <w:p w14:paraId="74CF1D78" w14:textId="77777777" w:rsidR="009053DD" w:rsidRDefault="00000000">
            <w:pPr>
              <w:pStyle w:val="TableParagraph"/>
              <w:spacing w:before="1" w:line="252" w:lineRule="exact"/>
              <w:ind w:left="102"/>
              <w:rPr>
                <w:rFonts w:ascii="宋体"/>
                <w:sz w:val="21"/>
              </w:rPr>
            </w:pPr>
            <w:r>
              <w:rPr>
                <w:rFonts w:ascii="宋体"/>
                <w:sz w:val="21"/>
              </w:rPr>
              <w:t>DisplayStatus()</w:t>
            </w:r>
          </w:p>
        </w:tc>
        <w:tc>
          <w:tcPr>
            <w:tcW w:w="3777" w:type="dxa"/>
          </w:tcPr>
          <w:p w14:paraId="48AA6AB9" w14:textId="77777777" w:rsidR="009053DD" w:rsidRDefault="00000000">
            <w:pPr>
              <w:pStyle w:val="TableParagraph"/>
              <w:spacing w:before="1" w:line="252" w:lineRule="exact"/>
              <w:ind w:left="103"/>
              <w:rPr>
                <w:rFonts w:ascii="宋体" w:eastAsia="宋体"/>
                <w:sz w:val="21"/>
              </w:rPr>
            </w:pPr>
            <w:r>
              <w:rPr>
                <w:rFonts w:ascii="宋体" w:eastAsia="宋体" w:hint="eastAsia"/>
                <w:sz w:val="21"/>
              </w:rPr>
              <w:t>显示推销员信息</w:t>
            </w:r>
          </w:p>
        </w:tc>
      </w:tr>
      <w:tr w:rsidR="009053DD" w14:paraId="64406F25" w14:textId="77777777">
        <w:trPr>
          <w:trHeight w:val="273"/>
        </w:trPr>
        <w:tc>
          <w:tcPr>
            <w:tcW w:w="1522" w:type="dxa"/>
            <w:vMerge w:val="restart"/>
          </w:tcPr>
          <w:p w14:paraId="70405AF7" w14:textId="77777777" w:rsidR="009053DD" w:rsidRDefault="00000000">
            <w:pPr>
              <w:pStyle w:val="TableParagraph"/>
              <w:spacing w:before="1" w:line="244" w:lineRule="auto"/>
              <w:ind w:left="-1" w:right="170" w:firstLine="103"/>
              <w:rPr>
                <w:rFonts w:ascii="宋体"/>
                <w:sz w:val="21"/>
              </w:rPr>
            </w:pPr>
            <w:r>
              <w:rPr>
                <w:rFonts w:ascii="宋体"/>
                <w:sz w:val="21"/>
              </w:rPr>
              <w:t>salesmanage r</w:t>
            </w:r>
          </w:p>
        </w:tc>
        <w:tc>
          <w:tcPr>
            <w:tcW w:w="995" w:type="dxa"/>
          </w:tcPr>
          <w:p w14:paraId="6FEE96E9" w14:textId="77777777" w:rsidR="009053DD" w:rsidRDefault="00000000">
            <w:pPr>
              <w:pStyle w:val="TableParagraph"/>
              <w:spacing w:before="1" w:line="252" w:lineRule="exact"/>
              <w:ind w:left="107"/>
              <w:rPr>
                <w:rFonts w:ascii="宋体" w:eastAsia="宋体"/>
                <w:sz w:val="21"/>
              </w:rPr>
            </w:pPr>
            <w:r>
              <w:rPr>
                <w:rFonts w:ascii="宋体" w:eastAsia="宋体" w:hint="eastAsia"/>
                <w:sz w:val="21"/>
              </w:rPr>
              <w:t>属性</w:t>
            </w:r>
          </w:p>
        </w:tc>
        <w:tc>
          <w:tcPr>
            <w:tcW w:w="846" w:type="dxa"/>
          </w:tcPr>
          <w:p w14:paraId="2F20591D" w14:textId="77777777" w:rsidR="009053DD" w:rsidRDefault="009053DD">
            <w:pPr>
              <w:pStyle w:val="TableParagraph"/>
              <w:rPr>
                <w:rFonts w:ascii="Times New Roman"/>
                <w:sz w:val="20"/>
              </w:rPr>
            </w:pPr>
          </w:p>
        </w:tc>
        <w:tc>
          <w:tcPr>
            <w:tcW w:w="1869" w:type="dxa"/>
          </w:tcPr>
          <w:p w14:paraId="070779BE" w14:textId="77777777" w:rsidR="009053DD" w:rsidRDefault="009053DD">
            <w:pPr>
              <w:pStyle w:val="TableParagraph"/>
              <w:rPr>
                <w:rFonts w:ascii="Times New Roman"/>
                <w:sz w:val="20"/>
              </w:rPr>
            </w:pPr>
          </w:p>
        </w:tc>
        <w:tc>
          <w:tcPr>
            <w:tcW w:w="3777" w:type="dxa"/>
          </w:tcPr>
          <w:p w14:paraId="44D61716" w14:textId="77777777" w:rsidR="009053DD" w:rsidRDefault="009053DD">
            <w:pPr>
              <w:pStyle w:val="TableParagraph"/>
              <w:rPr>
                <w:rFonts w:ascii="Times New Roman"/>
                <w:sz w:val="20"/>
              </w:rPr>
            </w:pPr>
          </w:p>
        </w:tc>
      </w:tr>
      <w:tr w:rsidR="009053DD" w14:paraId="12548899" w14:textId="77777777">
        <w:trPr>
          <w:trHeight w:val="273"/>
        </w:trPr>
        <w:tc>
          <w:tcPr>
            <w:tcW w:w="1522" w:type="dxa"/>
            <w:vMerge/>
            <w:tcBorders>
              <w:top w:val="nil"/>
            </w:tcBorders>
          </w:tcPr>
          <w:p w14:paraId="16F4DB93" w14:textId="77777777" w:rsidR="009053DD" w:rsidRDefault="009053DD">
            <w:pPr>
              <w:rPr>
                <w:sz w:val="2"/>
                <w:szCs w:val="2"/>
              </w:rPr>
            </w:pPr>
          </w:p>
        </w:tc>
        <w:tc>
          <w:tcPr>
            <w:tcW w:w="995" w:type="dxa"/>
            <w:vMerge w:val="restart"/>
          </w:tcPr>
          <w:p w14:paraId="4A9856EA" w14:textId="77777777" w:rsidR="009053DD" w:rsidRDefault="00000000">
            <w:pPr>
              <w:pStyle w:val="TableParagraph"/>
              <w:spacing w:before="1"/>
              <w:ind w:left="107"/>
              <w:rPr>
                <w:rFonts w:ascii="宋体" w:eastAsia="宋体"/>
                <w:sz w:val="21"/>
              </w:rPr>
            </w:pPr>
            <w:r>
              <w:rPr>
                <w:rFonts w:ascii="宋体" w:eastAsia="宋体" w:hint="eastAsia"/>
                <w:sz w:val="21"/>
              </w:rPr>
              <w:t>方法</w:t>
            </w:r>
          </w:p>
        </w:tc>
        <w:tc>
          <w:tcPr>
            <w:tcW w:w="846" w:type="dxa"/>
          </w:tcPr>
          <w:p w14:paraId="514B37E8" w14:textId="77777777" w:rsidR="009053DD" w:rsidRDefault="00000000">
            <w:pPr>
              <w:pStyle w:val="TableParagraph"/>
              <w:spacing w:before="1" w:line="252" w:lineRule="exact"/>
              <w:ind w:left="106"/>
              <w:rPr>
                <w:rFonts w:ascii="宋体"/>
                <w:sz w:val="21"/>
              </w:rPr>
            </w:pPr>
            <w:r>
              <w:rPr>
                <w:rFonts w:ascii="宋体"/>
                <w:sz w:val="21"/>
              </w:rPr>
              <w:t>void</w:t>
            </w:r>
          </w:p>
        </w:tc>
        <w:tc>
          <w:tcPr>
            <w:tcW w:w="1869" w:type="dxa"/>
          </w:tcPr>
          <w:p w14:paraId="4DACA482" w14:textId="77777777" w:rsidR="009053DD" w:rsidRDefault="00000000">
            <w:pPr>
              <w:pStyle w:val="TableParagraph"/>
              <w:spacing w:before="1" w:line="252" w:lineRule="exact"/>
              <w:ind w:left="102"/>
              <w:rPr>
                <w:rFonts w:ascii="宋体"/>
                <w:sz w:val="21"/>
              </w:rPr>
            </w:pPr>
            <w:r>
              <w:rPr>
                <w:rFonts w:ascii="宋体"/>
                <w:sz w:val="21"/>
              </w:rPr>
              <w:t>pay()</w:t>
            </w:r>
          </w:p>
        </w:tc>
        <w:tc>
          <w:tcPr>
            <w:tcW w:w="3777" w:type="dxa"/>
          </w:tcPr>
          <w:p w14:paraId="732FF846" w14:textId="77777777" w:rsidR="009053DD" w:rsidRDefault="00000000">
            <w:pPr>
              <w:pStyle w:val="TableParagraph"/>
              <w:spacing w:line="235" w:lineRule="exact"/>
              <w:ind w:left="103"/>
              <w:rPr>
                <w:rFonts w:ascii="Times New Roman"/>
                <w:sz w:val="21"/>
              </w:rPr>
            </w:pPr>
            <w:r>
              <w:rPr>
                <w:rFonts w:ascii="Times New Roman"/>
                <w:sz w:val="21"/>
              </w:rPr>
              <w:t>accumPay=monthlyPay+CommRate*sales</w:t>
            </w:r>
          </w:p>
        </w:tc>
      </w:tr>
      <w:tr w:rsidR="009053DD" w14:paraId="251EED19" w14:textId="77777777">
        <w:trPr>
          <w:trHeight w:val="273"/>
        </w:trPr>
        <w:tc>
          <w:tcPr>
            <w:tcW w:w="1522" w:type="dxa"/>
            <w:vMerge/>
            <w:tcBorders>
              <w:top w:val="nil"/>
            </w:tcBorders>
          </w:tcPr>
          <w:p w14:paraId="5009101A" w14:textId="77777777" w:rsidR="009053DD" w:rsidRDefault="009053DD">
            <w:pPr>
              <w:rPr>
                <w:sz w:val="2"/>
                <w:szCs w:val="2"/>
              </w:rPr>
            </w:pPr>
          </w:p>
        </w:tc>
        <w:tc>
          <w:tcPr>
            <w:tcW w:w="995" w:type="dxa"/>
            <w:vMerge/>
            <w:tcBorders>
              <w:top w:val="nil"/>
            </w:tcBorders>
          </w:tcPr>
          <w:p w14:paraId="06BB89F8" w14:textId="77777777" w:rsidR="009053DD" w:rsidRDefault="009053DD">
            <w:pPr>
              <w:rPr>
                <w:sz w:val="2"/>
                <w:szCs w:val="2"/>
              </w:rPr>
            </w:pPr>
          </w:p>
        </w:tc>
        <w:tc>
          <w:tcPr>
            <w:tcW w:w="846" w:type="dxa"/>
          </w:tcPr>
          <w:p w14:paraId="63A89E5F" w14:textId="77777777" w:rsidR="009053DD" w:rsidRDefault="00000000">
            <w:pPr>
              <w:pStyle w:val="TableParagraph"/>
              <w:spacing w:before="1" w:line="252" w:lineRule="exact"/>
              <w:ind w:left="106"/>
              <w:rPr>
                <w:rFonts w:ascii="宋体"/>
                <w:sz w:val="21"/>
              </w:rPr>
            </w:pPr>
            <w:r>
              <w:rPr>
                <w:rFonts w:ascii="宋体"/>
                <w:sz w:val="21"/>
              </w:rPr>
              <w:t>void</w:t>
            </w:r>
          </w:p>
        </w:tc>
        <w:tc>
          <w:tcPr>
            <w:tcW w:w="1869" w:type="dxa"/>
          </w:tcPr>
          <w:p w14:paraId="56D093F4" w14:textId="77777777" w:rsidR="009053DD" w:rsidRDefault="00000000">
            <w:pPr>
              <w:pStyle w:val="TableParagraph"/>
              <w:spacing w:before="1" w:line="252" w:lineRule="exact"/>
              <w:ind w:left="102"/>
              <w:rPr>
                <w:rFonts w:ascii="宋体"/>
                <w:sz w:val="21"/>
              </w:rPr>
            </w:pPr>
            <w:r>
              <w:rPr>
                <w:rFonts w:ascii="宋体"/>
                <w:sz w:val="21"/>
              </w:rPr>
              <w:t>DisplayStatus()</w:t>
            </w:r>
          </w:p>
        </w:tc>
        <w:tc>
          <w:tcPr>
            <w:tcW w:w="3777" w:type="dxa"/>
          </w:tcPr>
          <w:p w14:paraId="1AC8D1A2" w14:textId="77777777" w:rsidR="009053DD" w:rsidRDefault="00000000">
            <w:pPr>
              <w:pStyle w:val="TableParagraph"/>
              <w:spacing w:before="1" w:line="252" w:lineRule="exact"/>
              <w:ind w:left="103"/>
              <w:rPr>
                <w:rFonts w:ascii="宋体" w:eastAsia="宋体"/>
                <w:sz w:val="21"/>
              </w:rPr>
            </w:pPr>
            <w:r>
              <w:rPr>
                <w:rFonts w:ascii="宋体" w:eastAsia="宋体" w:hint="eastAsia"/>
                <w:sz w:val="21"/>
              </w:rPr>
              <w:t>显示销售经理信息</w:t>
            </w:r>
          </w:p>
        </w:tc>
      </w:tr>
    </w:tbl>
    <w:p w14:paraId="32BB0B69" w14:textId="77777777" w:rsidR="009053DD" w:rsidRDefault="009053DD">
      <w:pPr>
        <w:pStyle w:val="a3"/>
        <w:ind w:left="0"/>
        <w:rPr>
          <w:rFonts w:ascii="Microsoft JhengHei"/>
          <w:b/>
          <w:sz w:val="20"/>
        </w:rPr>
      </w:pPr>
    </w:p>
    <w:p w14:paraId="4CB17FDA" w14:textId="77777777" w:rsidR="009053DD" w:rsidRDefault="009053DD">
      <w:pPr>
        <w:pStyle w:val="a3"/>
        <w:spacing w:before="3"/>
        <w:ind w:left="0"/>
        <w:rPr>
          <w:rFonts w:ascii="Microsoft JhengHei"/>
          <w:b/>
          <w:sz w:val="10"/>
        </w:rPr>
      </w:pPr>
    </w:p>
    <w:p w14:paraId="5082BDB0" w14:textId="77777777" w:rsidR="009053DD" w:rsidRDefault="00000000">
      <w:pPr>
        <w:ind w:left="649"/>
        <w:rPr>
          <w:rFonts w:ascii="Microsoft JhengHei" w:eastAsia="Microsoft JhengHei"/>
          <w:b/>
          <w:sz w:val="21"/>
        </w:rPr>
      </w:pPr>
      <w:r>
        <w:rPr>
          <w:rFonts w:ascii="Microsoft JhengHei" w:eastAsia="Microsoft JhengHei" w:hint="eastAsia"/>
          <w:b/>
          <w:sz w:val="21"/>
        </w:rPr>
        <w:t>（三） 用户手册</w:t>
      </w:r>
    </w:p>
    <w:p w14:paraId="42B3ED91" w14:textId="77777777" w:rsidR="009053DD" w:rsidRDefault="00000000">
      <w:pPr>
        <w:pStyle w:val="a3"/>
        <w:spacing w:before="6" w:line="288" w:lineRule="auto"/>
        <w:ind w:left="641" w:right="5013"/>
        <w:rPr>
          <w:rFonts w:ascii="宋体" w:eastAsia="宋体"/>
        </w:rPr>
      </w:pPr>
      <w:r>
        <w:rPr>
          <w:rFonts w:ascii="宋体" w:eastAsia="宋体" w:hint="eastAsia"/>
        </w:rPr>
        <w:t>程序运行时，首先提示输入雇员姓名。对于经理直接输出其工资及其它信息；</w:t>
      </w:r>
    </w:p>
    <w:p w14:paraId="0BADAB58" w14:textId="77777777" w:rsidR="009053DD" w:rsidRDefault="00000000">
      <w:pPr>
        <w:pStyle w:val="a3"/>
        <w:spacing w:line="288" w:lineRule="auto"/>
        <w:ind w:left="641" w:right="1466"/>
        <w:rPr>
          <w:rFonts w:ascii="宋体" w:eastAsia="宋体"/>
        </w:rPr>
      </w:pPr>
      <w:r>
        <w:rPr>
          <w:rFonts w:ascii="宋体" w:eastAsia="宋体" w:hint="eastAsia"/>
        </w:rPr>
        <w:t>对于技术人员，程序提示输入其本月工作时数，然后输出其工资及其它信息； 对于推销员，程序提示输入其本月销售额，然后输出其工资及其它信息；</w:t>
      </w:r>
    </w:p>
    <w:p w14:paraId="20931661" w14:textId="77777777" w:rsidR="009053DD" w:rsidRDefault="00000000">
      <w:pPr>
        <w:pStyle w:val="a3"/>
        <w:spacing w:line="258" w:lineRule="exact"/>
        <w:ind w:left="641"/>
        <w:rPr>
          <w:rFonts w:ascii="宋体" w:eastAsia="宋体"/>
        </w:rPr>
      </w:pPr>
      <w:r>
        <w:rPr>
          <w:rFonts w:ascii="宋体" w:eastAsia="宋体" w:hint="eastAsia"/>
        </w:rPr>
        <w:t>对于销售经理，程序提示输入其管辖部门本月销售总额，然后输出其工资及其它信息。</w:t>
      </w:r>
    </w:p>
    <w:p w14:paraId="45CE3EAF" w14:textId="77777777" w:rsidR="009053DD" w:rsidRDefault="00000000">
      <w:pPr>
        <w:pStyle w:val="1"/>
        <w:spacing w:line="378" w:lineRule="exact"/>
        <w:ind w:left="641"/>
        <w:rPr>
          <w:rFonts w:ascii="Microsoft JhengHei" w:eastAsia="Microsoft JhengHei"/>
        </w:rPr>
      </w:pPr>
      <w:r>
        <w:rPr>
          <w:rFonts w:ascii="Microsoft JhengHei" w:eastAsia="Microsoft JhengHei" w:hint="eastAsia"/>
        </w:rPr>
        <w:t>（四） 调试及测试</w:t>
      </w:r>
    </w:p>
    <w:p w14:paraId="1447A94D" w14:textId="77777777" w:rsidR="009053DD" w:rsidRDefault="009053DD">
      <w:pPr>
        <w:spacing w:line="378" w:lineRule="exact"/>
        <w:rPr>
          <w:rFonts w:ascii="Microsoft JhengHei" w:eastAsia="Microsoft JhengHei"/>
        </w:rPr>
        <w:sectPr w:rsidR="009053DD">
          <w:pgSz w:w="11910" w:h="16840"/>
          <w:pgMar w:top="1580" w:right="1180" w:bottom="1620" w:left="1480" w:header="0" w:footer="1420" w:gutter="0"/>
          <w:cols w:space="720"/>
        </w:sectPr>
      </w:pPr>
    </w:p>
    <w:p w14:paraId="1C36ADC4" w14:textId="77777777" w:rsidR="009053DD" w:rsidRDefault="009053DD">
      <w:pPr>
        <w:pStyle w:val="a3"/>
        <w:ind w:left="0"/>
        <w:rPr>
          <w:rFonts w:ascii="Microsoft JhengHei"/>
          <w:b/>
          <w:sz w:val="20"/>
        </w:rPr>
      </w:pPr>
    </w:p>
    <w:p w14:paraId="78B4F3EB" w14:textId="77777777" w:rsidR="009053DD" w:rsidRDefault="009053DD">
      <w:pPr>
        <w:pStyle w:val="a3"/>
        <w:ind w:left="0"/>
        <w:rPr>
          <w:rFonts w:ascii="Microsoft JhengHei"/>
          <w:b/>
          <w:sz w:val="14"/>
        </w:rPr>
      </w:pPr>
    </w:p>
    <w:p w14:paraId="50FE75A8" w14:textId="77777777" w:rsidR="009053DD" w:rsidRDefault="00000000">
      <w:pPr>
        <w:pStyle w:val="a3"/>
        <w:spacing w:before="72" w:line="288" w:lineRule="auto"/>
        <w:ind w:right="943" w:firstLine="419"/>
        <w:jc w:val="both"/>
        <w:rPr>
          <w:rFonts w:ascii="宋体" w:eastAsia="宋体"/>
        </w:rPr>
      </w:pPr>
      <w:r>
        <w:rPr>
          <w:rFonts w:ascii="宋体" w:eastAsia="宋体" w:hint="eastAsia"/>
          <w:spacing w:val="-8"/>
        </w:rPr>
        <w:t>由于公司每增加一个雇员，无论他</w:t>
      </w:r>
      <w:r>
        <w:rPr>
          <w:rFonts w:ascii="宋体" w:eastAsia="宋体" w:hint="eastAsia"/>
          <w:spacing w:val="-5"/>
        </w:rPr>
        <w:t>（</w:t>
      </w:r>
      <w:r>
        <w:rPr>
          <w:rFonts w:ascii="宋体" w:eastAsia="宋体" w:hint="eastAsia"/>
          <w:spacing w:val="-3"/>
        </w:rPr>
        <w:t>她</w:t>
      </w:r>
      <w:r>
        <w:rPr>
          <w:rFonts w:ascii="宋体" w:eastAsia="宋体" w:hint="eastAsia"/>
          <w:spacing w:val="-22"/>
        </w:rPr>
        <w:t>）</w:t>
      </w:r>
      <w:r>
        <w:rPr>
          <w:rFonts w:ascii="宋体" w:eastAsia="宋体" w:hint="eastAsia"/>
          <w:spacing w:val="-7"/>
        </w:rPr>
        <w:t xml:space="preserve">是哪一类人员,其编号均是顺序加 </w:t>
      </w:r>
      <w:r>
        <w:rPr>
          <w:rFonts w:ascii="宋体" w:eastAsia="宋体" w:hint="eastAsia"/>
          <w:spacing w:val="-14"/>
        </w:rPr>
        <w:t>1</w:t>
      </w:r>
      <w:r>
        <w:rPr>
          <w:rFonts w:ascii="宋体" w:eastAsia="宋体" w:hint="eastAsia"/>
          <w:spacing w:val="-6"/>
        </w:rPr>
        <w:t>，也就是</w:t>
      </w:r>
      <w:r>
        <w:rPr>
          <w:rFonts w:ascii="宋体" w:eastAsia="宋体" w:hint="eastAsia"/>
          <w:spacing w:val="-3"/>
        </w:rPr>
        <w:t>employee</w:t>
      </w:r>
      <w:r>
        <w:rPr>
          <w:rFonts w:ascii="宋体" w:eastAsia="宋体" w:hint="eastAsia"/>
          <w:spacing w:val="-9"/>
        </w:rPr>
        <w:t xml:space="preserve"> 类的所有派生</w:t>
      </w:r>
      <w:proofErr w:type="gramStart"/>
      <w:r>
        <w:rPr>
          <w:rFonts w:ascii="宋体" w:eastAsia="宋体" w:hint="eastAsia"/>
          <w:spacing w:val="-9"/>
        </w:rPr>
        <w:t>类对象</w:t>
      </w:r>
      <w:proofErr w:type="gramEnd"/>
      <w:r>
        <w:rPr>
          <w:rFonts w:ascii="宋体" w:eastAsia="宋体" w:hint="eastAsia"/>
          <w:spacing w:val="-9"/>
        </w:rPr>
        <w:t xml:space="preserve">创建时，都要访问同一个 </w:t>
      </w:r>
      <w:r>
        <w:rPr>
          <w:rFonts w:ascii="宋体" w:eastAsia="宋体" w:hint="eastAsia"/>
          <w:spacing w:val="-3"/>
        </w:rPr>
        <w:t>employeeNo</w:t>
      </w:r>
      <w:r>
        <w:rPr>
          <w:rFonts w:ascii="宋体" w:eastAsia="宋体" w:hint="eastAsia"/>
          <w:spacing w:val="-8"/>
        </w:rPr>
        <w:t xml:space="preserve">，因此将 </w:t>
      </w:r>
      <w:r>
        <w:rPr>
          <w:rFonts w:ascii="宋体" w:eastAsia="宋体" w:hint="eastAsia"/>
          <w:spacing w:val="-3"/>
        </w:rPr>
        <w:t xml:space="preserve">employeeNo </w:t>
      </w:r>
      <w:r>
        <w:rPr>
          <w:rFonts w:ascii="宋体" w:eastAsia="宋体" w:hint="eastAsia"/>
          <w:spacing w:val="-5"/>
        </w:rPr>
        <w:t>定义为静态数据成员。</w:t>
      </w:r>
    </w:p>
    <w:p w14:paraId="4CF48E77" w14:textId="77777777" w:rsidR="009053DD" w:rsidRDefault="00000000">
      <w:pPr>
        <w:pStyle w:val="1"/>
        <w:spacing w:line="313" w:lineRule="exact"/>
        <w:ind w:left="641"/>
        <w:rPr>
          <w:rFonts w:ascii="Microsoft JhengHei" w:eastAsia="Microsoft JhengHei"/>
        </w:rPr>
      </w:pPr>
      <w:r>
        <w:rPr>
          <w:rFonts w:ascii="Microsoft JhengHei" w:eastAsia="Microsoft JhengHei" w:hint="eastAsia"/>
        </w:rPr>
        <w:t>运行实例：</w:t>
      </w:r>
    </w:p>
    <w:p w14:paraId="5D0A3C4D" w14:textId="77777777" w:rsidR="009053DD" w:rsidRDefault="00000000">
      <w:pPr>
        <w:pStyle w:val="a3"/>
        <w:spacing w:before="7" w:line="288" w:lineRule="auto"/>
        <w:ind w:left="1256" w:right="4032"/>
        <w:rPr>
          <w:rFonts w:ascii="宋体"/>
        </w:rPr>
      </w:pPr>
      <w:r>
        <w:rPr>
          <w:rFonts w:ascii="宋体"/>
        </w:rPr>
        <w:t>please input employee's name: zhang please input employee's name: wang please input employee's name: Li please input employee's name: zhao</w:t>
      </w:r>
    </w:p>
    <w:p w14:paraId="6CB84457" w14:textId="77777777" w:rsidR="009053DD" w:rsidRPr="005A2355" w:rsidRDefault="00000000">
      <w:pPr>
        <w:pStyle w:val="a3"/>
        <w:tabs>
          <w:tab w:val="left" w:pos="2605"/>
          <w:tab w:val="left" w:pos="3227"/>
          <w:tab w:val="left" w:pos="4265"/>
        </w:tabs>
        <w:spacing w:line="288" w:lineRule="auto"/>
        <w:ind w:left="1256" w:right="3108"/>
        <w:rPr>
          <w:rFonts w:ascii="宋体"/>
          <w:lang w:val="en-US"/>
        </w:rPr>
      </w:pPr>
      <w:r w:rsidRPr="005A2355">
        <w:rPr>
          <w:rFonts w:ascii="宋体"/>
          <w:lang w:val="en-US"/>
        </w:rPr>
        <w:t>input</w:t>
      </w:r>
      <w:r w:rsidRPr="005A2355">
        <w:rPr>
          <w:rFonts w:ascii="宋体"/>
          <w:spacing w:val="-11"/>
          <w:lang w:val="en-US"/>
        </w:rPr>
        <w:t xml:space="preserve"> </w:t>
      </w:r>
      <w:proofErr w:type="spellStart"/>
      <w:r w:rsidRPr="005A2355">
        <w:rPr>
          <w:rFonts w:ascii="宋体"/>
          <w:lang w:val="en-US"/>
        </w:rPr>
        <w:t>zhang</w:t>
      </w:r>
      <w:proofErr w:type="spellEnd"/>
      <w:r w:rsidRPr="005A2355">
        <w:rPr>
          <w:rFonts w:ascii="宋体"/>
          <w:lang w:val="en-US"/>
        </w:rPr>
        <w:tab/>
        <w:t xml:space="preserve">the </w:t>
      </w:r>
      <w:proofErr w:type="spellStart"/>
      <w:r w:rsidRPr="005A2355">
        <w:rPr>
          <w:rFonts w:ascii="宋体"/>
          <w:lang w:val="en-US"/>
        </w:rPr>
        <w:t>workHours</w:t>
      </w:r>
      <w:proofErr w:type="spellEnd"/>
      <w:r w:rsidRPr="005A2355">
        <w:rPr>
          <w:rFonts w:ascii="宋体"/>
          <w:lang w:val="en-US"/>
        </w:rPr>
        <w:t xml:space="preserve"> of </w:t>
      </w:r>
      <w:r w:rsidRPr="005A2355">
        <w:rPr>
          <w:rFonts w:ascii="宋体"/>
          <w:spacing w:val="-3"/>
          <w:lang w:val="en-US"/>
        </w:rPr>
        <w:t xml:space="preserve">this </w:t>
      </w:r>
      <w:r w:rsidRPr="005A2355">
        <w:rPr>
          <w:rFonts w:ascii="宋体"/>
          <w:lang w:val="en-US"/>
        </w:rPr>
        <w:t xml:space="preserve">month: 56 </w:t>
      </w:r>
      <w:r w:rsidRPr="005A2355">
        <w:rPr>
          <w:rFonts w:ascii="宋体"/>
          <w:spacing w:val="-3"/>
          <w:lang w:val="en-US"/>
        </w:rPr>
        <w:t>Technician:</w:t>
      </w:r>
      <w:r w:rsidRPr="005A2355">
        <w:rPr>
          <w:rFonts w:ascii="宋体"/>
          <w:spacing w:val="2"/>
          <w:lang w:val="en-US"/>
        </w:rPr>
        <w:t xml:space="preserve"> </w:t>
      </w:r>
      <w:proofErr w:type="spellStart"/>
      <w:r w:rsidRPr="005A2355">
        <w:rPr>
          <w:rFonts w:ascii="宋体"/>
          <w:lang w:val="en-US"/>
        </w:rPr>
        <w:t>zhang</w:t>
      </w:r>
      <w:proofErr w:type="spellEnd"/>
      <w:r w:rsidRPr="005A2355">
        <w:rPr>
          <w:rFonts w:ascii="宋体"/>
          <w:lang w:val="en-US"/>
        </w:rPr>
        <w:tab/>
        <w:t>No:</w:t>
      </w:r>
      <w:r w:rsidRPr="005A2355">
        <w:rPr>
          <w:rFonts w:ascii="宋体"/>
          <w:spacing w:val="-7"/>
          <w:lang w:val="en-US"/>
        </w:rPr>
        <w:t xml:space="preserve"> </w:t>
      </w:r>
      <w:proofErr w:type="gramStart"/>
      <w:r w:rsidRPr="005A2355">
        <w:rPr>
          <w:rFonts w:ascii="宋体"/>
          <w:lang w:val="en-US"/>
        </w:rPr>
        <w:t>1001</w:t>
      </w:r>
      <w:r w:rsidRPr="005A2355">
        <w:rPr>
          <w:rFonts w:ascii="宋体"/>
          <w:lang w:val="en-US"/>
        </w:rPr>
        <w:tab/>
        <w:t>month</w:t>
      </w:r>
      <w:proofErr w:type="gramEnd"/>
      <w:r w:rsidRPr="005A2355">
        <w:rPr>
          <w:rFonts w:ascii="宋体"/>
          <w:lang w:val="en-US"/>
        </w:rPr>
        <w:t xml:space="preserve"> </w:t>
      </w:r>
      <w:r w:rsidRPr="005A2355">
        <w:rPr>
          <w:rFonts w:ascii="宋体"/>
          <w:spacing w:val="-3"/>
          <w:lang w:val="en-US"/>
        </w:rPr>
        <w:t>salary:</w:t>
      </w:r>
      <w:r w:rsidRPr="005A2355">
        <w:rPr>
          <w:rFonts w:ascii="宋体"/>
          <w:spacing w:val="-7"/>
          <w:lang w:val="en-US"/>
        </w:rPr>
        <w:t xml:space="preserve"> </w:t>
      </w:r>
      <w:r w:rsidRPr="005A2355">
        <w:rPr>
          <w:rFonts w:ascii="宋体"/>
          <w:lang w:val="en-US"/>
        </w:rPr>
        <w:t>5600</w:t>
      </w:r>
    </w:p>
    <w:p w14:paraId="7422ACCC" w14:textId="77777777" w:rsidR="009053DD" w:rsidRPr="005A2355" w:rsidRDefault="00000000">
      <w:pPr>
        <w:pStyle w:val="a3"/>
        <w:tabs>
          <w:tab w:val="left" w:pos="2812"/>
          <w:tab w:val="left" w:pos="3227"/>
          <w:tab w:val="left" w:pos="3852"/>
          <w:tab w:val="left" w:pos="4265"/>
          <w:tab w:val="left" w:pos="5305"/>
        </w:tabs>
        <w:spacing w:line="288" w:lineRule="auto"/>
        <w:ind w:left="1256" w:right="1554"/>
        <w:rPr>
          <w:rFonts w:ascii="宋体"/>
          <w:lang w:val="en-US"/>
        </w:rPr>
      </w:pPr>
      <w:r w:rsidRPr="005A2355">
        <w:rPr>
          <w:rFonts w:ascii="宋体"/>
          <w:spacing w:val="-3"/>
          <w:lang w:val="en-US"/>
        </w:rPr>
        <w:t>Technician:</w:t>
      </w:r>
      <w:r w:rsidRPr="005A2355">
        <w:rPr>
          <w:rFonts w:ascii="宋体"/>
          <w:spacing w:val="2"/>
          <w:lang w:val="en-US"/>
        </w:rPr>
        <w:t xml:space="preserve"> </w:t>
      </w:r>
      <w:proofErr w:type="spellStart"/>
      <w:r w:rsidRPr="005A2355">
        <w:rPr>
          <w:rFonts w:ascii="宋体"/>
          <w:lang w:val="en-US"/>
        </w:rPr>
        <w:t>zhang</w:t>
      </w:r>
      <w:proofErr w:type="spellEnd"/>
      <w:r w:rsidRPr="005A2355">
        <w:rPr>
          <w:rFonts w:ascii="宋体"/>
          <w:lang w:val="en-US"/>
        </w:rPr>
        <w:tab/>
        <w:t>No:</w:t>
      </w:r>
      <w:r w:rsidRPr="005A2355">
        <w:rPr>
          <w:rFonts w:ascii="宋体"/>
          <w:spacing w:val="-7"/>
          <w:lang w:val="en-US"/>
        </w:rPr>
        <w:t xml:space="preserve"> </w:t>
      </w:r>
      <w:r w:rsidRPr="005A2355">
        <w:rPr>
          <w:rFonts w:ascii="宋体"/>
          <w:lang w:val="en-US"/>
        </w:rPr>
        <w:t>1001</w:t>
      </w:r>
      <w:r w:rsidRPr="005A2355">
        <w:rPr>
          <w:rFonts w:ascii="宋体"/>
          <w:lang w:val="en-US"/>
        </w:rPr>
        <w:tab/>
        <w:t>grade:</w:t>
      </w:r>
      <w:r w:rsidRPr="005A2355">
        <w:rPr>
          <w:rFonts w:ascii="宋体"/>
          <w:spacing w:val="-7"/>
          <w:lang w:val="en-US"/>
        </w:rPr>
        <w:t xml:space="preserve"> </w:t>
      </w:r>
      <w:r w:rsidRPr="005A2355">
        <w:rPr>
          <w:rFonts w:ascii="宋体"/>
          <w:lang w:val="en-US"/>
        </w:rPr>
        <w:t>3</w:t>
      </w:r>
      <w:r w:rsidRPr="005A2355">
        <w:rPr>
          <w:rFonts w:ascii="宋体"/>
          <w:lang w:val="en-US"/>
        </w:rPr>
        <w:tab/>
      </w:r>
      <w:r w:rsidRPr="005A2355">
        <w:rPr>
          <w:rFonts w:ascii="宋体"/>
          <w:spacing w:val="-3"/>
          <w:lang w:val="en-US"/>
        </w:rPr>
        <w:t xml:space="preserve">this </w:t>
      </w:r>
      <w:r w:rsidRPr="005A2355">
        <w:rPr>
          <w:rFonts w:ascii="宋体"/>
          <w:lang w:val="en-US"/>
        </w:rPr>
        <w:t xml:space="preserve">month </w:t>
      </w:r>
      <w:r w:rsidRPr="005A2355">
        <w:rPr>
          <w:rFonts w:ascii="宋体"/>
          <w:spacing w:val="-3"/>
          <w:lang w:val="en-US"/>
        </w:rPr>
        <w:t xml:space="preserve">salary: 5600 </w:t>
      </w:r>
      <w:r w:rsidRPr="005A2355">
        <w:rPr>
          <w:rFonts w:ascii="宋体"/>
          <w:lang w:val="en-US"/>
        </w:rPr>
        <w:t>Manager:</w:t>
      </w:r>
      <w:r w:rsidRPr="005A2355">
        <w:rPr>
          <w:rFonts w:ascii="宋体"/>
          <w:spacing w:val="-11"/>
          <w:lang w:val="en-US"/>
        </w:rPr>
        <w:t xml:space="preserve"> </w:t>
      </w:r>
      <w:r w:rsidRPr="005A2355">
        <w:rPr>
          <w:rFonts w:ascii="宋体"/>
          <w:lang w:val="en-US"/>
        </w:rPr>
        <w:t>wang</w:t>
      </w:r>
      <w:r w:rsidRPr="005A2355">
        <w:rPr>
          <w:rFonts w:ascii="宋体"/>
          <w:lang w:val="en-US"/>
        </w:rPr>
        <w:tab/>
        <w:t>No:</w:t>
      </w:r>
      <w:r w:rsidRPr="005A2355">
        <w:rPr>
          <w:rFonts w:ascii="宋体"/>
          <w:spacing w:val="-7"/>
          <w:lang w:val="en-US"/>
        </w:rPr>
        <w:t xml:space="preserve"> </w:t>
      </w:r>
      <w:proofErr w:type="gramStart"/>
      <w:r w:rsidRPr="005A2355">
        <w:rPr>
          <w:rFonts w:ascii="宋体"/>
          <w:lang w:val="en-US"/>
        </w:rPr>
        <w:t>1002</w:t>
      </w:r>
      <w:r w:rsidRPr="005A2355">
        <w:rPr>
          <w:rFonts w:ascii="宋体"/>
          <w:lang w:val="en-US"/>
        </w:rPr>
        <w:tab/>
      </w:r>
      <w:r w:rsidRPr="005A2355">
        <w:rPr>
          <w:rFonts w:ascii="宋体"/>
          <w:spacing w:val="-3"/>
          <w:lang w:val="en-US"/>
        </w:rPr>
        <w:t>month</w:t>
      </w:r>
      <w:proofErr w:type="gramEnd"/>
      <w:r w:rsidRPr="005A2355">
        <w:rPr>
          <w:rFonts w:ascii="宋体"/>
          <w:spacing w:val="-3"/>
          <w:lang w:val="en-US"/>
        </w:rPr>
        <w:t xml:space="preserve"> salary:</w:t>
      </w:r>
      <w:r w:rsidRPr="005A2355">
        <w:rPr>
          <w:rFonts w:ascii="宋体"/>
          <w:spacing w:val="1"/>
          <w:lang w:val="en-US"/>
        </w:rPr>
        <w:t xml:space="preserve"> </w:t>
      </w:r>
      <w:r w:rsidRPr="005A2355">
        <w:rPr>
          <w:rFonts w:ascii="宋体"/>
          <w:spacing w:val="-3"/>
          <w:lang w:val="en-US"/>
        </w:rPr>
        <w:t>8000</w:t>
      </w:r>
    </w:p>
    <w:p w14:paraId="714BFD3A" w14:textId="77777777" w:rsidR="009053DD" w:rsidRPr="005A2355" w:rsidRDefault="00000000">
      <w:pPr>
        <w:pStyle w:val="a3"/>
        <w:tabs>
          <w:tab w:val="left" w:pos="2293"/>
          <w:tab w:val="left" w:pos="2812"/>
          <w:tab w:val="left" w:pos="3852"/>
          <w:tab w:val="left" w:pos="4889"/>
        </w:tabs>
        <w:spacing w:line="288" w:lineRule="auto"/>
        <w:ind w:left="1256" w:right="1965"/>
        <w:rPr>
          <w:rFonts w:ascii="宋体"/>
          <w:lang w:val="en-US"/>
        </w:rPr>
      </w:pPr>
      <w:r w:rsidRPr="005A2355">
        <w:rPr>
          <w:rFonts w:ascii="宋体"/>
          <w:lang w:val="en-US"/>
        </w:rPr>
        <w:t>Manager:</w:t>
      </w:r>
      <w:r w:rsidRPr="005A2355">
        <w:rPr>
          <w:rFonts w:ascii="宋体"/>
          <w:spacing w:val="-11"/>
          <w:lang w:val="en-US"/>
        </w:rPr>
        <w:t xml:space="preserve"> </w:t>
      </w:r>
      <w:r w:rsidRPr="005A2355">
        <w:rPr>
          <w:rFonts w:ascii="宋体"/>
          <w:lang w:val="en-US"/>
        </w:rPr>
        <w:t>wang</w:t>
      </w:r>
      <w:r w:rsidRPr="005A2355">
        <w:rPr>
          <w:rFonts w:ascii="宋体"/>
          <w:lang w:val="en-US"/>
        </w:rPr>
        <w:tab/>
        <w:t>No:</w:t>
      </w:r>
      <w:r w:rsidRPr="005A2355">
        <w:rPr>
          <w:rFonts w:ascii="宋体"/>
          <w:spacing w:val="-7"/>
          <w:lang w:val="en-US"/>
        </w:rPr>
        <w:t xml:space="preserve"> </w:t>
      </w:r>
      <w:r w:rsidRPr="005A2355">
        <w:rPr>
          <w:rFonts w:ascii="宋体"/>
          <w:lang w:val="en-US"/>
        </w:rPr>
        <w:t>1002</w:t>
      </w:r>
      <w:r w:rsidRPr="005A2355">
        <w:rPr>
          <w:rFonts w:ascii="宋体"/>
          <w:lang w:val="en-US"/>
        </w:rPr>
        <w:tab/>
        <w:t>grade:</w:t>
      </w:r>
      <w:r w:rsidRPr="005A2355">
        <w:rPr>
          <w:rFonts w:ascii="宋体"/>
          <w:spacing w:val="-9"/>
          <w:lang w:val="en-US"/>
        </w:rPr>
        <w:t xml:space="preserve"> </w:t>
      </w:r>
      <w:r w:rsidRPr="005A2355">
        <w:rPr>
          <w:rFonts w:ascii="宋体"/>
          <w:lang w:val="en-US"/>
        </w:rPr>
        <w:t>4</w:t>
      </w:r>
      <w:r w:rsidRPr="005A2355">
        <w:rPr>
          <w:rFonts w:ascii="宋体"/>
          <w:lang w:val="en-US"/>
        </w:rPr>
        <w:tab/>
      </w:r>
      <w:r w:rsidRPr="005A2355">
        <w:rPr>
          <w:rFonts w:ascii="宋体"/>
          <w:spacing w:val="-3"/>
          <w:lang w:val="en-US"/>
        </w:rPr>
        <w:t xml:space="preserve">this </w:t>
      </w:r>
      <w:r w:rsidRPr="005A2355">
        <w:rPr>
          <w:rFonts w:ascii="宋体"/>
          <w:lang w:val="en-US"/>
        </w:rPr>
        <w:t xml:space="preserve">month </w:t>
      </w:r>
      <w:r w:rsidRPr="005A2355">
        <w:rPr>
          <w:rFonts w:ascii="宋体"/>
          <w:spacing w:val="-3"/>
          <w:lang w:val="en-US"/>
        </w:rPr>
        <w:t xml:space="preserve">salary: </w:t>
      </w:r>
      <w:r w:rsidRPr="005A2355">
        <w:rPr>
          <w:rFonts w:ascii="宋体"/>
          <w:lang w:val="en-US"/>
        </w:rPr>
        <w:t>8000 input</w:t>
      </w:r>
      <w:r w:rsidRPr="005A2355">
        <w:rPr>
          <w:rFonts w:ascii="宋体"/>
          <w:spacing w:val="-8"/>
          <w:lang w:val="en-US"/>
        </w:rPr>
        <w:t xml:space="preserve"> </w:t>
      </w:r>
      <w:r w:rsidRPr="005A2355">
        <w:rPr>
          <w:rFonts w:ascii="宋体"/>
          <w:lang w:val="en-US"/>
        </w:rPr>
        <w:t>Li</w:t>
      </w:r>
      <w:r w:rsidRPr="005A2355">
        <w:rPr>
          <w:rFonts w:ascii="宋体"/>
          <w:lang w:val="en-US"/>
        </w:rPr>
        <w:tab/>
        <w:t>the sales of this month:</w:t>
      </w:r>
      <w:r w:rsidRPr="005A2355">
        <w:rPr>
          <w:rFonts w:ascii="宋体"/>
          <w:spacing w:val="-27"/>
          <w:lang w:val="en-US"/>
        </w:rPr>
        <w:t xml:space="preserve"> </w:t>
      </w:r>
      <w:r w:rsidRPr="005A2355">
        <w:rPr>
          <w:rFonts w:ascii="宋体"/>
          <w:lang w:val="en-US"/>
        </w:rPr>
        <w:t>47900</w:t>
      </w:r>
    </w:p>
    <w:p w14:paraId="0B3E824D" w14:textId="77777777" w:rsidR="009053DD" w:rsidRPr="005A2355" w:rsidRDefault="00000000">
      <w:pPr>
        <w:pStyle w:val="a3"/>
        <w:tabs>
          <w:tab w:val="left" w:pos="2709"/>
          <w:tab w:val="left" w:pos="3746"/>
        </w:tabs>
        <w:spacing w:line="267" w:lineRule="exact"/>
        <w:ind w:left="1256"/>
        <w:rPr>
          <w:rFonts w:ascii="宋体"/>
          <w:lang w:val="en-US"/>
        </w:rPr>
      </w:pPr>
      <w:r w:rsidRPr="005A2355">
        <w:rPr>
          <w:rFonts w:ascii="宋体"/>
          <w:lang w:val="en-US"/>
        </w:rPr>
        <w:t>Salesman:</w:t>
      </w:r>
      <w:r w:rsidRPr="005A2355">
        <w:rPr>
          <w:rFonts w:ascii="宋体"/>
          <w:spacing w:val="-10"/>
          <w:lang w:val="en-US"/>
        </w:rPr>
        <w:t xml:space="preserve"> </w:t>
      </w:r>
      <w:r w:rsidRPr="005A2355">
        <w:rPr>
          <w:rFonts w:ascii="宋体"/>
          <w:lang w:val="en-US"/>
        </w:rPr>
        <w:t>Li</w:t>
      </w:r>
      <w:r w:rsidRPr="005A2355">
        <w:rPr>
          <w:rFonts w:ascii="宋体"/>
          <w:lang w:val="en-US"/>
        </w:rPr>
        <w:tab/>
        <w:t>No:</w:t>
      </w:r>
      <w:r w:rsidRPr="005A2355">
        <w:rPr>
          <w:rFonts w:ascii="宋体"/>
          <w:spacing w:val="-7"/>
          <w:lang w:val="en-US"/>
        </w:rPr>
        <w:t xml:space="preserve"> </w:t>
      </w:r>
      <w:proofErr w:type="gramStart"/>
      <w:r w:rsidRPr="005A2355">
        <w:rPr>
          <w:rFonts w:ascii="宋体"/>
          <w:lang w:val="en-US"/>
        </w:rPr>
        <w:t>1003</w:t>
      </w:r>
      <w:r w:rsidRPr="005A2355">
        <w:rPr>
          <w:rFonts w:ascii="宋体"/>
          <w:lang w:val="en-US"/>
        </w:rPr>
        <w:tab/>
        <w:t>month</w:t>
      </w:r>
      <w:proofErr w:type="gramEnd"/>
      <w:r w:rsidRPr="005A2355">
        <w:rPr>
          <w:rFonts w:ascii="宋体"/>
          <w:lang w:val="en-US"/>
        </w:rPr>
        <w:t xml:space="preserve"> </w:t>
      </w:r>
      <w:r w:rsidRPr="005A2355">
        <w:rPr>
          <w:rFonts w:ascii="宋体"/>
          <w:spacing w:val="-3"/>
          <w:lang w:val="en-US"/>
        </w:rPr>
        <w:t>salary:</w:t>
      </w:r>
      <w:r w:rsidRPr="005A2355">
        <w:rPr>
          <w:rFonts w:ascii="宋体"/>
          <w:spacing w:val="-7"/>
          <w:lang w:val="en-US"/>
        </w:rPr>
        <w:t xml:space="preserve"> </w:t>
      </w:r>
      <w:r w:rsidRPr="005A2355">
        <w:rPr>
          <w:rFonts w:ascii="宋体"/>
          <w:lang w:val="en-US"/>
        </w:rPr>
        <w:t>1916</w:t>
      </w:r>
    </w:p>
    <w:p w14:paraId="78196A8F" w14:textId="77777777" w:rsidR="009053DD" w:rsidRPr="005A2355" w:rsidRDefault="00000000">
      <w:pPr>
        <w:pStyle w:val="a3"/>
        <w:tabs>
          <w:tab w:val="left" w:pos="2709"/>
          <w:tab w:val="left" w:pos="3746"/>
          <w:tab w:val="left" w:pos="4786"/>
        </w:tabs>
        <w:spacing w:before="46"/>
        <w:ind w:left="1256"/>
        <w:rPr>
          <w:rFonts w:ascii="宋体"/>
          <w:lang w:val="en-US"/>
        </w:rPr>
      </w:pPr>
      <w:r w:rsidRPr="005A2355">
        <w:rPr>
          <w:rFonts w:ascii="宋体"/>
          <w:lang w:val="en-US"/>
        </w:rPr>
        <w:t>Salesman:</w:t>
      </w:r>
      <w:r w:rsidRPr="005A2355">
        <w:rPr>
          <w:rFonts w:ascii="宋体"/>
          <w:spacing w:val="-10"/>
          <w:lang w:val="en-US"/>
        </w:rPr>
        <w:t xml:space="preserve"> </w:t>
      </w:r>
      <w:r w:rsidRPr="005A2355">
        <w:rPr>
          <w:rFonts w:ascii="宋体"/>
          <w:lang w:val="en-US"/>
        </w:rPr>
        <w:t>Li</w:t>
      </w:r>
      <w:r w:rsidRPr="005A2355">
        <w:rPr>
          <w:rFonts w:ascii="宋体"/>
          <w:lang w:val="en-US"/>
        </w:rPr>
        <w:tab/>
        <w:t>No:</w:t>
      </w:r>
      <w:r w:rsidRPr="005A2355">
        <w:rPr>
          <w:rFonts w:ascii="宋体"/>
          <w:spacing w:val="-7"/>
          <w:lang w:val="en-US"/>
        </w:rPr>
        <w:t xml:space="preserve"> </w:t>
      </w:r>
      <w:r w:rsidRPr="005A2355">
        <w:rPr>
          <w:rFonts w:ascii="宋体"/>
          <w:lang w:val="en-US"/>
        </w:rPr>
        <w:t>1003</w:t>
      </w:r>
      <w:r w:rsidRPr="005A2355">
        <w:rPr>
          <w:rFonts w:ascii="宋体"/>
          <w:lang w:val="en-US"/>
        </w:rPr>
        <w:tab/>
        <w:t>grade:</w:t>
      </w:r>
      <w:r w:rsidRPr="005A2355">
        <w:rPr>
          <w:rFonts w:ascii="宋体"/>
          <w:spacing w:val="-6"/>
          <w:lang w:val="en-US"/>
        </w:rPr>
        <w:t xml:space="preserve"> </w:t>
      </w:r>
      <w:r w:rsidRPr="005A2355">
        <w:rPr>
          <w:rFonts w:ascii="宋体"/>
          <w:lang w:val="en-US"/>
        </w:rPr>
        <w:t>1</w:t>
      </w:r>
      <w:r w:rsidRPr="005A2355">
        <w:rPr>
          <w:rFonts w:ascii="宋体"/>
          <w:lang w:val="en-US"/>
        </w:rPr>
        <w:tab/>
      </w:r>
      <w:r w:rsidRPr="005A2355">
        <w:rPr>
          <w:rFonts w:ascii="宋体"/>
          <w:spacing w:val="-3"/>
          <w:lang w:val="en-US"/>
        </w:rPr>
        <w:t>this month salary:</w:t>
      </w:r>
      <w:r w:rsidRPr="005A2355">
        <w:rPr>
          <w:rFonts w:ascii="宋体"/>
          <w:spacing w:val="4"/>
          <w:lang w:val="en-US"/>
        </w:rPr>
        <w:t xml:space="preserve"> </w:t>
      </w:r>
      <w:r w:rsidRPr="005A2355">
        <w:rPr>
          <w:rFonts w:ascii="宋体"/>
          <w:spacing w:val="-3"/>
          <w:lang w:val="en-US"/>
        </w:rPr>
        <w:t>1916</w:t>
      </w:r>
    </w:p>
    <w:p w14:paraId="0219DEB3" w14:textId="77777777" w:rsidR="009053DD" w:rsidRPr="005A2355" w:rsidRDefault="00000000">
      <w:pPr>
        <w:pStyle w:val="a3"/>
        <w:tabs>
          <w:tab w:val="left" w:pos="2918"/>
          <w:tab w:val="left" w:pos="3955"/>
        </w:tabs>
        <w:spacing w:before="55" w:line="288" w:lineRule="auto"/>
        <w:ind w:left="1256" w:right="1136"/>
        <w:rPr>
          <w:rFonts w:ascii="宋体"/>
          <w:lang w:val="en-US"/>
        </w:rPr>
      </w:pPr>
      <w:r w:rsidRPr="005A2355">
        <w:rPr>
          <w:rFonts w:ascii="宋体"/>
          <w:lang w:val="en-US"/>
        </w:rPr>
        <w:t xml:space="preserve">input </w:t>
      </w:r>
      <w:proofErr w:type="spellStart"/>
      <w:r w:rsidRPr="005A2355">
        <w:rPr>
          <w:rFonts w:ascii="宋体"/>
          <w:lang w:val="en-US"/>
        </w:rPr>
        <w:t>zhao</w:t>
      </w:r>
      <w:proofErr w:type="spellEnd"/>
      <w:r w:rsidRPr="005A2355">
        <w:rPr>
          <w:rFonts w:ascii="宋体"/>
          <w:lang w:val="en-US"/>
        </w:rPr>
        <w:t xml:space="preserve"> the total sales of the </w:t>
      </w:r>
      <w:r w:rsidRPr="005A2355">
        <w:rPr>
          <w:rFonts w:ascii="宋体"/>
          <w:spacing w:val="-3"/>
          <w:lang w:val="en-US"/>
        </w:rPr>
        <w:t xml:space="preserve">department </w:t>
      </w:r>
      <w:r w:rsidRPr="005A2355">
        <w:rPr>
          <w:rFonts w:ascii="宋体"/>
          <w:lang w:val="en-US"/>
        </w:rPr>
        <w:t xml:space="preserve">of </w:t>
      </w:r>
      <w:r w:rsidRPr="005A2355">
        <w:rPr>
          <w:rFonts w:ascii="宋体"/>
          <w:spacing w:val="-3"/>
          <w:lang w:val="en-US"/>
        </w:rPr>
        <w:t xml:space="preserve">this </w:t>
      </w:r>
      <w:r w:rsidRPr="005A2355">
        <w:rPr>
          <w:rFonts w:ascii="宋体"/>
          <w:lang w:val="en-US"/>
        </w:rPr>
        <w:t>month:</w:t>
      </w:r>
      <w:r w:rsidRPr="005A2355">
        <w:rPr>
          <w:rFonts w:ascii="宋体"/>
          <w:spacing w:val="-60"/>
          <w:lang w:val="en-US"/>
        </w:rPr>
        <w:t xml:space="preserve"> </w:t>
      </w:r>
      <w:r w:rsidRPr="005A2355">
        <w:rPr>
          <w:rFonts w:ascii="宋体"/>
          <w:lang w:val="en-US"/>
        </w:rPr>
        <w:t xml:space="preserve">123654 </w:t>
      </w:r>
      <w:proofErr w:type="gramStart"/>
      <w:r w:rsidRPr="005A2355">
        <w:rPr>
          <w:rFonts w:ascii="宋体"/>
          <w:lang w:val="en-US"/>
        </w:rPr>
        <w:t>salesman</w:t>
      </w:r>
      <w:proofErr w:type="gramEnd"/>
      <w:r w:rsidRPr="005A2355">
        <w:rPr>
          <w:rFonts w:ascii="宋体"/>
          <w:lang w:val="en-US"/>
        </w:rPr>
        <w:t>:</w:t>
      </w:r>
      <w:r w:rsidRPr="005A2355">
        <w:rPr>
          <w:rFonts w:ascii="宋体"/>
          <w:spacing w:val="-12"/>
          <w:lang w:val="en-US"/>
        </w:rPr>
        <w:t xml:space="preserve"> </w:t>
      </w:r>
      <w:proofErr w:type="spellStart"/>
      <w:r w:rsidRPr="005A2355">
        <w:rPr>
          <w:rFonts w:ascii="宋体"/>
          <w:lang w:val="en-US"/>
        </w:rPr>
        <w:t>zhao</w:t>
      </w:r>
      <w:proofErr w:type="spellEnd"/>
      <w:r w:rsidRPr="005A2355">
        <w:rPr>
          <w:rFonts w:ascii="宋体"/>
          <w:lang w:val="en-US"/>
        </w:rPr>
        <w:tab/>
        <w:t>No:</w:t>
      </w:r>
      <w:r w:rsidRPr="005A2355">
        <w:rPr>
          <w:rFonts w:ascii="宋体"/>
          <w:spacing w:val="-9"/>
          <w:lang w:val="en-US"/>
        </w:rPr>
        <w:t xml:space="preserve"> </w:t>
      </w:r>
      <w:r w:rsidRPr="005A2355">
        <w:rPr>
          <w:rFonts w:ascii="宋体"/>
          <w:lang w:val="en-US"/>
        </w:rPr>
        <w:t>1004</w:t>
      </w:r>
      <w:r w:rsidRPr="005A2355">
        <w:rPr>
          <w:rFonts w:ascii="宋体"/>
          <w:lang w:val="en-US"/>
        </w:rPr>
        <w:tab/>
        <w:t xml:space="preserve">month </w:t>
      </w:r>
      <w:r w:rsidRPr="005A2355">
        <w:rPr>
          <w:rFonts w:ascii="宋体"/>
          <w:spacing w:val="-3"/>
          <w:lang w:val="en-US"/>
        </w:rPr>
        <w:t>salary:</w:t>
      </w:r>
      <w:r w:rsidRPr="005A2355">
        <w:rPr>
          <w:rFonts w:ascii="宋体"/>
          <w:spacing w:val="-5"/>
          <w:lang w:val="en-US"/>
        </w:rPr>
        <w:t xml:space="preserve"> </w:t>
      </w:r>
      <w:r w:rsidRPr="005A2355">
        <w:rPr>
          <w:rFonts w:ascii="宋体"/>
          <w:spacing w:val="-3"/>
          <w:lang w:val="en-US"/>
        </w:rPr>
        <w:t>5618.27</w:t>
      </w:r>
    </w:p>
    <w:p w14:paraId="35811820" w14:textId="77777777" w:rsidR="009053DD" w:rsidRPr="005A2355" w:rsidRDefault="00000000">
      <w:pPr>
        <w:pStyle w:val="a3"/>
        <w:tabs>
          <w:tab w:val="left" w:pos="3331"/>
          <w:tab w:val="left" w:pos="4370"/>
          <w:tab w:val="left" w:pos="5408"/>
        </w:tabs>
        <w:spacing w:line="267" w:lineRule="exact"/>
        <w:ind w:left="1256"/>
        <w:rPr>
          <w:rFonts w:ascii="宋体"/>
          <w:lang w:val="en-US"/>
        </w:rPr>
      </w:pPr>
      <w:proofErr w:type="spellStart"/>
      <w:r w:rsidRPr="005A2355">
        <w:rPr>
          <w:rFonts w:ascii="宋体"/>
          <w:spacing w:val="-3"/>
          <w:lang w:val="en-US"/>
        </w:rPr>
        <w:t>salesmanager</w:t>
      </w:r>
      <w:proofErr w:type="spellEnd"/>
      <w:r w:rsidRPr="005A2355">
        <w:rPr>
          <w:rFonts w:ascii="宋体"/>
          <w:spacing w:val="-3"/>
          <w:lang w:val="en-US"/>
        </w:rPr>
        <w:t>:</w:t>
      </w:r>
      <w:r w:rsidRPr="005A2355">
        <w:rPr>
          <w:rFonts w:ascii="宋体"/>
          <w:spacing w:val="1"/>
          <w:lang w:val="en-US"/>
        </w:rPr>
        <w:t xml:space="preserve"> </w:t>
      </w:r>
      <w:proofErr w:type="spellStart"/>
      <w:r w:rsidRPr="005A2355">
        <w:rPr>
          <w:rFonts w:ascii="宋体"/>
          <w:lang w:val="en-US"/>
        </w:rPr>
        <w:t>zhao</w:t>
      </w:r>
      <w:proofErr w:type="spellEnd"/>
      <w:r w:rsidRPr="005A2355">
        <w:rPr>
          <w:rFonts w:ascii="宋体"/>
          <w:lang w:val="en-US"/>
        </w:rPr>
        <w:tab/>
        <w:t>No:</w:t>
      </w:r>
      <w:r w:rsidRPr="005A2355">
        <w:rPr>
          <w:rFonts w:ascii="宋体"/>
          <w:spacing w:val="-7"/>
          <w:lang w:val="en-US"/>
        </w:rPr>
        <w:t xml:space="preserve"> </w:t>
      </w:r>
      <w:r w:rsidRPr="005A2355">
        <w:rPr>
          <w:rFonts w:ascii="宋体"/>
          <w:lang w:val="en-US"/>
        </w:rPr>
        <w:t>1004</w:t>
      </w:r>
      <w:r w:rsidRPr="005A2355">
        <w:rPr>
          <w:rFonts w:ascii="宋体"/>
          <w:lang w:val="en-US"/>
        </w:rPr>
        <w:tab/>
        <w:t>grade:</w:t>
      </w:r>
      <w:r w:rsidRPr="005A2355">
        <w:rPr>
          <w:rFonts w:ascii="宋体"/>
          <w:spacing w:val="-8"/>
          <w:lang w:val="en-US"/>
        </w:rPr>
        <w:t xml:space="preserve"> </w:t>
      </w:r>
      <w:r w:rsidRPr="005A2355">
        <w:rPr>
          <w:rFonts w:ascii="宋体"/>
          <w:lang w:val="en-US"/>
        </w:rPr>
        <w:t>3</w:t>
      </w:r>
      <w:r w:rsidRPr="005A2355">
        <w:rPr>
          <w:rFonts w:ascii="宋体"/>
          <w:lang w:val="en-US"/>
        </w:rPr>
        <w:tab/>
      </w:r>
      <w:r w:rsidRPr="005A2355">
        <w:rPr>
          <w:rFonts w:ascii="宋体"/>
          <w:spacing w:val="-3"/>
          <w:lang w:val="en-US"/>
        </w:rPr>
        <w:t xml:space="preserve">this </w:t>
      </w:r>
      <w:r w:rsidRPr="005A2355">
        <w:rPr>
          <w:rFonts w:ascii="宋体"/>
          <w:lang w:val="en-US"/>
        </w:rPr>
        <w:t>month salary:</w:t>
      </w:r>
      <w:r w:rsidRPr="005A2355">
        <w:rPr>
          <w:rFonts w:ascii="宋体"/>
          <w:spacing w:val="-9"/>
          <w:lang w:val="en-US"/>
        </w:rPr>
        <w:t xml:space="preserve"> </w:t>
      </w:r>
      <w:r w:rsidRPr="005A2355">
        <w:rPr>
          <w:rFonts w:ascii="宋体"/>
          <w:spacing w:val="-3"/>
          <w:lang w:val="en-US"/>
        </w:rPr>
        <w:t>5618.27</w:t>
      </w:r>
    </w:p>
    <w:p w14:paraId="348745B7" w14:textId="77777777" w:rsidR="009053DD" w:rsidRPr="005A2355" w:rsidRDefault="009053DD">
      <w:pPr>
        <w:pStyle w:val="a3"/>
        <w:spacing w:before="9"/>
        <w:ind w:left="0"/>
        <w:rPr>
          <w:rFonts w:ascii="宋体"/>
          <w:sz w:val="23"/>
          <w:lang w:val="en-US"/>
        </w:rPr>
      </w:pPr>
    </w:p>
    <w:p w14:paraId="448A4FE7" w14:textId="0324EACA" w:rsidR="009053DD" w:rsidRPr="008638A0" w:rsidRDefault="00694884">
      <w:pPr>
        <w:pStyle w:val="1"/>
        <w:spacing w:before="1" w:line="240" w:lineRule="auto"/>
        <w:ind w:left="641"/>
        <w:rPr>
          <w:rFonts w:asciiTheme="minorEastAsia" w:eastAsiaTheme="minorEastAsia" w:hAnsiTheme="minorEastAsia"/>
          <w:sz w:val="28"/>
          <w:szCs w:val="28"/>
        </w:rPr>
      </w:pPr>
      <w:r w:rsidRPr="008638A0">
        <w:rPr>
          <w:rFonts w:asciiTheme="minorEastAsia" w:eastAsiaTheme="minorEastAsia" w:hAnsiTheme="minorEastAsia" w:hint="eastAsia"/>
          <w:sz w:val="28"/>
          <w:szCs w:val="28"/>
        </w:rPr>
        <w:t>总结</w:t>
      </w:r>
    </w:p>
    <w:p w14:paraId="2BFDFD14" w14:textId="1D52EAE8" w:rsidR="00694884" w:rsidRPr="00694884" w:rsidRDefault="00694884" w:rsidP="00694884">
      <w:r>
        <w:rPr>
          <w:rFonts w:hint="eastAsia"/>
        </w:rPr>
        <w:t xml:space="preserve">           </w:t>
      </w:r>
      <w:r w:rsidR="008638A0">
        <w:rPr>
          <w:rFonts w:hint="eastAsia"/>
        </w:rPr>
        <w:t>归纳</w:t>
      </w:r>
      <w:r>
        <w:rPr>
          <w:rFonts w:hint="eastAsia"/>
        </w:rPr>
        <w:t>总结设计过程的问题以及解决办法，经验技巧等</w:t>
      </w:r>
    </w:p>
    <w:p w14:paraId="09282345" w14:textId="77777777" w:rsidR="009053DD" w:rsidRDefault="00000000">
      <w:pPr>
        <w:pStyle w:val="a4"/>
        <w:numPr>
          <w:ilvl w:val="0"/>
          <w:numId w:val="4"/>
        </w:numPr>
        <w:tabs>
          <w:tab w:val="left" w:pos="1171"/>
        </w:tabs>
        <w:spacing w:before="4" w:line="290" w:lineRule="auto"/>
        <w:ind w:right="944" w:firstLine="419"/>
        <w:rPr>
          <w:rFonts w:ascii="宋体" w:eastAsia="宋体"/>
          <w:sz w:val="21"/>
        </w:rPr>
      </w:pPr>
      <w:r>
        <w:rPr>
          <w:rFonts w:ascii="宋体" w:eastAsia="宋体" w:hint="eastAsia"/>
          <w:spacing w:val="-3"/>
          <w:sz w:val="21"/>
        </w:rPr>
        <w:t>目前程序中，经理月薪，技术人员的小时酬金和销售人员的销售额提成比例均</w:t>
      </w:r>
      <w:r>
        <w:rPr>
          <w:rFonts w:ascii="宋体" w:eastAsia="宋体" w:hint="eastAsia"/>
          <w:spacing w:val="-5"/>
          <w:sz w:val="21"/>
        </w:rPr>
        <w:t>是固定的，这不适应不同公司的需要，可考虑用带参数的构造函数来解决。</w:t>
      </w:r>
    </w:p>
    <w:p w14:paraId="63DDB314" w14:textId="77777777" w:rsidR="009053DD" w:rsidRDefault="00000000">
      <w:pPr>
        <w:pStyle w:val="a4"/>
        <w:numPr>
          <w:ilvl w:val="0"/>
          <w:numId w:val="4"/>
        </w:numPr>
        <w:tabs>
          <w:tab w:val="left" w:pos="1171"/>
        </w:tabs>
        <w:spacing w:line="288" w:lineRule="auto"/>
        <w:ind w:right="941" w:firstLine="419"/>
        <w:jc w:val="both"/>
        <w:rPr>
          <w:rFonts w:ascii="宋体" w:eastAsia="宋体"/>
          <w:sz w:val="21"/>
        </w:rPr>
      </w:pPr>
      <w:r>
        <w:rPr>
          <w:rFonts w:ascii="宋体" w:eastAsia="宋体" w:hint="eastAsia"/>
          <w:spacing w:val="-3"/>
          <w:sz w:val="21"/>
        </w:rPr>
        <w:t>销售经理月薪计算中，要输入其管辖部门当月销售总额。实际上，这可以通过</w:t>
      </w:r>
      <w:r>
        <w:rPr>
          <w:rFonts w:ascii="宋体" w:eastAsia="宋体" w:hint="eastAsia"/>
          <w:spacing w:val="-6"/>
          <w:sz w:val="21"/>
        </w:rPr>
        <w:t>将本部门所有推销员销售额相加而得到。可以考虑在推销员类中增加所属部门等属性来完</w:t>
      </w:r>
      <w:r>
        <w:rPr>
          <w:rFonts w:ascii="宋体" w:eastAsia="宋体" w:hint="eastAsia"/>
          <w:spacing w:val="-5"/>
          <w:sz w:val="21"/>
        </w:rPr>
        <w:t>成这方面的功能。</w:t>
      </w:r>
    </w:p>
    <w:p w14:paraId="4B2BFC21" w14:textId="560CDF62" w:rsidR="009053DD" w:rsidRPr="008638A0" w:rsidRDefault="008638A0" w:rsidP="008638A0">
      <w:pPr>
        <w:pStyle w:val="a3"/>
        <w:ind w:firstLineChars="200" w:firstLine="480"/>
        <w:rPr>
          <w:rFonts w:ascii="宋体"/>
          <w:sz w:val="24"/>
          <w:szCs w:val="24"/>
        </w:rPr>
      </w:pPr>
      <w:r w:rsidRPr="008638A0">
        <w:rPr>
          <w:rFonts w:ascii="宋体" w:hint="eastAsia"/>
          <w:sz w:val="24"/>
          <w:szCs w:val="24"/>
        </w:rPr>
        <w:t>参考文献</w:t>
      </w:r>
    </w:p>
    <w:p w14:paraId="71744D1C" w14:textId="77777777" w:rsidR="009053DD" w:rsidRDefault="00000000">
      <w:pPr>
        <w:ind w:left="641"/>
        <w:rPr>
          <w:rFonts w:ascii="宋体" w:eastAsia="宋体" w:hAnsi="宋体"/>
          <w:sz w:val="21"/>
        </w:rPr>
      </w:pPr>
      <w:r w:rsidRPr="008638A0">
        <w:rPr>
          <w:rFonts w:ascii="Microsoft JhengHei" w:eastAsia="Microsoft JhengHei" w:hAnsi="Microsoft JhengHei" w:hint="eastAsia"/>
          <w:b/>
          <w:sz w:val="28"/>
          <w:szCs w:val="28"/>
        </w:rPr>
        <w:t>附录</w:t>
      </w:r>
      <w:r>
        <w:rPr>
          <w:rFonts w:ascii="Symbol" w:eastAsia="Symbol" w:hAnsi="Symbol"/>
          <w:b/>
          <w:sz w:val="21"/>
        </w:rPr>
        <w:t></w:t>
      </w:r>
      <w:r>
        <w:rPr>
          <w:rFonts w:ascii="Symbol" w:eastAsia="Symbol" w:hAnsi="Symbol"/>
          <w:b/>
          <w:sz w:val="21"/>
        </w:rPr>
        <w:t></w:t>
      </w:r>
      <w:r>
        <w:rPr>
          <w:rFonts w:ascii="宋体" w:eastAsia="宋体" w:hAnsi="宋体" w:hint="eastAsia"/>
          <w:sz w:val="21"/>
        </w:rPr>
        <w:t>源程序</w:t>
      </w:r>
    </w:p>
    <w:p w14:paraId="15BF242F" w14:textId="77777777" w:rsidR="009053DD" w:rsidRDefault="009053DD">
      <w:pPr>
        <w:rPr>
          <w:rFonts w:ascii="宋体" w:eastAsia="宋体" w:hAnsi="宋体"/>
          <w:sz w:val="21"/>
        </w:rPr>
        <w:sectPr w:rsidR="009053DD">
          <w:pgSz w:w="11910" w:h="16840"/>
          <w:pgMar w:top="1580" w:right="1180" w:bottom="1620" w:left="1480" w:header="0" w:footer="1420" w:gutter="0"/>
          <w:cols w:space="720"/>
        </w:sectPr>
      </w:pPr>
    </w:p>
    <w:p w14:paraId="60DBE009" w14:textId="77777777" w:rsidR="009053DD" w:rsidRDefault="009053DD">
      <w:pPr>
        <w:pStyle w:val="a3"/>
        <w:ind w:left="0"/>
        <w:rPr>
          <w:rFonts w:ascii="宋体"/>
          <w:sz w:val="20"/>
        </w:rPr>
      </w:pPr>
    </w:p>
    <w:p w14:paraId="6E2EA59D" w14:textId="77777777" w:rsidR="009053DD" w:rsidRDefault="009053DD">
      <w:pPr>
        <w:pStyle w:val="a3"/>
        <w:ind w:left="0"/>
        <w:rPr>
          <w:rFonts w:ascii="宋体"/>
          <w:sz w:val="20"/>
        </w:rPr>
      </w:pPr>
    </w:p>
    <w:p w14:paraId="0E946AE7" w14:textId="77777777" w:rsidR="009053DD" w:rsidRDefault="009053DD">
      <w:pPr>
        <w:pStyle w:val="a3"/>
        <w:ind w:left="0"/>
        <w:rPr>
          <w:rFonts w:ascii="宋体"/>
          <w:sz w:val="20"/>
        </w:rPr>
      </w:pPr>
    </w:p>
    <w:p w14:paraId="6ED5E4ED" w14:textId="77777777" w:rsidR="009053DD" w:rsidRDefault="009053DD">
      <w:pPr>
        <w:pStyle w:val="a3"/>
        <w:spacing w:before="3"/>
        <w:ind w:left="0"/>
        <w:rPr>
          <w:rFonts w:ascii="宋体"/>
          <w:sz w:val="26"/>
        </w:rPr>
      </w:pPr>
    </w:p>
    <w:p w14:paraId="5B579D79" w14:textId="77777777" w:rsidR="009053DD" w:rsidRDefault="009053DD">
      <w:pPr>
        <w:pStyle w:val="a3"/>
        <w:spacing w:before="12"/>
        <w:ind w:left="0"/>
      </w:pPr>
    </w:p>
    <w:p w14:paraId="18DA925A" w14:textId="77777777" w:rsidR="009053DD" w:rsidRDefault="009053DD">
      <w:pPr>
        <w:pStyle w:val="a3"/>
        <w:spacing w:before="6"/>
        <w:ind w:left="0"/>
        <w:rPr>
          <w:rFonts w:ascii="Microsoft JhengHei"/>
          <w:b/>
          <w:sz w:val="37"/>
        </w:rPr>
      </w:pPr>
    </w:p>
    <w:p w14:paraId="142D4C75" w14:textId="77777777" w:rsidR="009053DD" w:rsidRDefault="00000000">
      <w:pPr>
        <w:pStyle w:val="a3"/>
        <w:ind w:left="0" w:right="84"/>
        <w:jc w:val="center"/>
      </w:pPr>
      <w:r>
        <w:t>Visual C++编程简介</w:t>
      </w:r>
    </w:p>
    <w:p w14:paraId="28DADC1A" w14:textId="77777777" w:rsidR="009053DD" w:rsidRDefault="009053DD">
      <w:pPr>
        <w:pStyle w:val="a3"/>
        <w:spacing w:before="8"/>
        <w:ind w:left="0"/>
        <w:rPr>
          <w:sz w:val="37"/>
        </w:rPr>
      </w:pPr>
    </w:p>
    <w:p w14:paraId="6F3AA2BD" w14:textId="77777777" w:rsidR="009053DD" w:rsidRDefault="00000000">
      <w:pPr>
        <w:pStyle w:val="1"/>
        <w:numPr>
          <w:ilvl w:val="0"/>
          <w:numId w:val="49"/>
        </w:numPr>
        <w:tabs>
          <w:tab w:val="left" w:pos="941"/>
          <w:tab w:val="left" w:pos="942"/>
        </w:tabs>
        <w:spacing w:line="240" w:lineRule="auto"/>
      </w:pPr>
      <w:r>
        <w:t>Visual</w:t>
      </w:r>
      <w:r>
        <w:rPr>
          <w:spacing w:val="-3"/>
        </w:rPr>
        <w:t xml:space="preserve"> </w:t>
      </w:r>
      <w:r>
        <w:rPr>
          <w:spacing w:val="-4"/>
        </w:rPr>
        <w:t>C</w:t>
      </w:r>
      <w:r>
        <w:rPr>
          <w:spacing w:val="-5"/>
        </w:rPr>
        <w:t>++创建应用程序框架</w:t>
      </w:r>
    </w:p>
    <w:p w14:paraId="37822FEF" w14:textId="77777777" w:rsidR="009053DD" w:rsidRDefault="009053DD">
      <w:pPr>
        <w:pStyle w:val="a3"/>
        <w:ind w:left="0"/>
        <w:rPr>
          <w:b/>
          <w:sz w:val="19"/>
        </w:rPr>
      </w:pPr>
    </w:p>
    <w:p w14:paraId="1875C6A8" w14:textId="77777777" w:rsidR="009053DD" w:rsidRDefault="00000000">
      <w:pPr>
        <w:pStyle w:val="a3"/>
        <w:spacing w:before="1" w:line="223" w:lineRule="auto"/>
        <w:ind w:right="302" w:firstLine="419"/>
        <w:jc w:val="both"/>
      </w:pPr>
      <w:r>
        <w:rPr>
          <w:spacing w:val="-6"/>
        </w:rPr>
        <w:t>在可视化开发环境下，生成一个应用程序要做的工作主要包括编写源代码、添加资源和设置</w:t>
      </w:r>
      <w:r>
        <w:rPr>
          <w:spacing w:val="-5"/>
        </w:rPr>
        <w:t>编译方式。向导实质上是一个源代码生成器，利用应用程序向导可以快速创建各种风格的应用程序框架，自动生成程序通用的源代码，这样大大减轻了手工编写代码的工作量。</w:t>
      </w:r>
    </w:p>
    <w:p w14:paraId="7952E4E8" w14:textId="77777777" w:rsidR="009053DD" w:rsidRDefault="00000000">
      <w:pPr>
        <w:pStyle w:val="a3"/>
        <w:spacing w:line="223" w:lineRule="auto"/>
        <w:ind w:right="305" w:firstLine="419"/>
        <w:jc w:val="both"/>
      </w:pPr>
      <w:r>
        <w:rPr>
          <w:spacing w:val="-7"/>
        </w:rPr>
        <w:t>创建一个应用程序时，首选要创建一个项目。项目用于管理组成应用程序的所有元素，并由</w:t>
      </w:r>
      <w:r>
        <w:rPr>
          <w:spacing w:val="-11"/>
        </w:rPr>
        <w:t>它生成应用程序。</w:t>
      </w:r>
      <w:r>
        <w:t xml:space="preserve">Visual </w:t>
      </w:r>
      <w:r>
        <w:rPr>
          <w:spacing w:val="-3"/>
        </w:rPr>
        <w:t>C</w:t>
      </w:r>
      <w:r>
        <w:rPr>
          <w:spacing w:val="-7"/>
        </w:rPr>
        <w:t xml:space="preserve">++集成开发环境包含了创建各种类型应用程序的向导，执行 </w:t>
      </w:r>
      <w:r>
        <w:t>File</w:t>
      </w:r>
      <w:r>
        <w:rPr>
          <w:spacing w:val="-5"/>
        </w:rPr>
        <w:t xml:space="preserve"> 菜单</w:t>
      </w:r>
      <w:r>
        <w:rPr>
          <w:spacing w:val="-6"/>
        </w:rPr>
        <w:t xml:space="preserve">中的 </w:t>
      </w:r>
      <w:r>
        <w:t>New</w:t>
      </w:r>
      <w:r>
        <w:rPr>
          <w:spacing w:val="-7"/>
        </w:rPr>
        <w:t xml:space="preserve"> 命令即可看到应用程序向导类型的列表如下:</w:t>
      </w:r>
    </w:p>
    <w:p w14:paraId="7C249C3A" w14:textId="77777777" w:rsidR="009053DD" w:rsidRDefault="00000000">
      <w:pPr>
        <w:pStyle w:val="a4"/>
        <w:numPr>
          <w:ilvl w:val="1"/>
          <w:numId w:val="49"/>
        </w:numPr>
        <w:tabs>
          <w:tab w:val="left" w:pos="1061"/>
          <w:tab w:val="left" w:pos="1062"/>
          <w:tab w:val="left" w:pos="1625"/>
          <w:tab w:val="left" w:pos="2345"/>
        </w:tabs>
        <w:spacing w:line="340" w:lineRule="exact"/>
        <w:ind w:hanging="421"/>
        <w:rPr>
          <w:sz w:val="21"/>
        </w:rPr>
      </w:pPr>
      <w:r>
        <w:rPr>
          <w:spacing w:val="-7"/>
          <w:sz w:val="21"/>
        </w:rPr>
        <w:t>ATL</w:t>
      </w:r>
      <w:r>
        <w:rPr>
          <w:spacing w:val="-7"/>
          <w:sz w:val="21"/>
        </w:rPr>
        <w:tab/>
      </w:r>
      <w:r>
        <w:rPr>
          <w:spacing w:val="-3"/>
          <w:sz w:val="21"/>
        </w:rPr>
        <w:t>COM</w:t>
      </w:r>
      <w:r>
        <w:rPr>
          <w:spacing w:val="-3"/>
          <w:sz w:val="21"/>
        </w:rPr>
        <w:tab/>
        <w:t>AppWizard</w:t>
      </w:r>
      <w:r>
        <w:rPr>
          <w:spacing w:val="6"/>
          <w:sz w:val="21"/>
        </w:rPr>
        <w:t>:创建包含</w:t>
      </w:r>
      <w:r>
        <w:rPr>
          <w:spacing w:val="-3"/>
          <w:sz w:val="21"/>
        </w:rPr>
        <w:t>ActiveX</w:t>
      </w:r>
      <w:r>
        <w:rPr>
          <w:spacing w:val="7"/>
          <w:sz w:val="21"/>
        </w:rPr>
        <w:t xml:space="preserve"> 控件的</w:t>
      </w:r>
      <w:r>
        <w:rPr>
          <w:spacing w:val="-4"/>
          <w:sz w:val="21"/>
        </w:rPr>
        <w:t>ATL(active</w:t>
      </w:r>
      <w:r>
        <w:rPr>
          <w:spacing w:val="-1"/>
          <w:sz w:val="21"/>
        </w:rPr>
        <w:t xml:space="preserve"> </w:t>
      </w:r>
      <w:r>
        <w:rPr>
          <w:spacing w:val="-3"/>
          <w:sz w:val="21"/>
        </w:rPr>
        <w:t>template</w:t>
      </w:r>
      <w:r>
        <w:rPr>
          <w:spacing w:val="1"/>
          <w:sz w:val="21"/>
        </w:rPr>
        <w:t xml:space="preserve"> </w:t>
      </w:r>
      <w:r>
        <w:rPr>
          <w:sz w:val="21"/>
        </w:rPr>
        <w:t>library)</w:t>
      </w:r>
    </w:p>
    <w:p w14:paraId="238A5854" w14:textId="77777777" w:rsidR="009053DD" w:rsidRDefault="00000000">
      <w:pPr>
        <w:pStyle w:val="a4"/>
        <w:numPr>
          <w:ilvl w:val="1"/>
          <w:numId w:val="49"/>
        </w:numPr>
        <w:tabs>
          <w:tab w:val="left" w:pos="1061"/>
          <w:tab w:val="left" w:pos="1062"/>
        </w:tabs>
        <w:spacing w:line="347" w:lineRule="exact"/>
        <w:ind w:hanging="421"/>
        <w:rPr>
          <w:sz w:val="21"/>
        </w:rPr>
      </w:pPr>
      <w:r>
        <w:rPr>
          <w:sz w:val="21"/>
        </w:rPr>
        <w:t>Cluster</w:t>
      </w:r>
      <w:r>
        <w:rPr>
          <w:spacing w:val="-1"/>
          <w:sz w:val="21"/>
        </w:rPr>
        <w:t xml:space="preserve"> </w:t>
      </w:r>
      <w:r>
        <w:rPr>
          <w:spacing w:val="-4"/>
          <w:sz w:val="21"/>
        </w:rPr>
        <w:t>Resource</w:t>
      </w:r>
      <w:r>
        <w:rPr>
          <w:spacing w:val="-1"/>
          <w:sz w:val="21"/>
        </w:rPr>
        <w:t xml:space="preserve"> </w:t>
      </w:r>
      <w:r>
        <w:rPr>
          <w:spacing w:val="-6"/>
          <w:sz w:val="21"/>
        </w:rPr>
        <w:t>Type</w:t>
      </w:r>
      <w:r>
        <w:rPr>
          <w:spacing w:val="-2"/>
          <w:sz w:val="21"/>
        </w:rPr>
        <w:t xml:space="preserve"> </w:t>
      </w:r>
      <w:r>
        <w:rPr>
          <w:spacing w:val="-3"/>
          <w:sz w:val="21"/>
        </w:rPr>
        <w:t>Wizard</w:t>
      </w:r>
      <w:r>
        <w:rPr>
          <w:spacing w:val="-5"/>
          <w:sz w:val="21"/>
        </w:rPr>
        <w:t>:创建能够在微软群服务器上模拟和管理的项目</w:t>
      </w:r>
    </w:p>
    <w:p w14:paraId="0D6B60B7" w14:textId="77777777" w:rsidR="009053DD" w:rsidRDefault="00000000">
      <w:pPr>
        <w:pStyle w:val="a4"/>
        <w:numPr>
          <w:ilvl w:val="1"/>
          <w:numId w:val="49"/>
        </w:numPr>
        <w:tabs>
          <w:tab w:val="left" w:pos="1061"/>
          <w:tab w:val="left" w:pos="1062"/>
        </w:tabs>
        <w:spacing w:line="347" w:lineRule="exact"/>
        <w:ind w:hanging="421"/>
        <w:rPr>
          <w:sz w:val="21"/>
        </w:rPr>
      </w:pPr>
      <w:r>
        <w:rPr>
          <w:spacing w:val="-3"/>
          <w:sz w:val="21"/>
        </w:rPr>
        <w:t>Custom</w:t>
      </w:r>
      <w:r>
        <w:rPr>
          <w:spacing w:val="-4"/>
          <w:sz w:val="21"/>
        </w:rPr>
        <w:t xml:space="preserve"> </w:t>
      </w:r>
      <w:r>
        <w:rPr>
          <w:spacing w:val="-3"/>
          <w:sz w:val="21"/>
        </w:rPr>
        <w:t>AppWizard</w:t>
      </w:r>
      <w:r>
        <w:rPr>
          <w:spacing w:val="-5"/>
          <w:sz w:val="21"/>
        </w:rPr>
        <w:t>:以用户定制的模板向导创建项目</w:t>
      </w:r>
    </w:p>
    <w:p w14:paraId="6B6A09EB" w14:textId="77777777" w:rsidR="009053DD" w:rsidRDefault="00000000">
      <w:pPr>
        <w:pStyle w:val="a4"/>
        <w:numPr>
          <w:ilvl w:val="1"/>
          <w:numId w:val="49"/>
        </w:numPr>
        <w:tabs>
          <w:tab w:val="left" w:pos="1061"/>
          <w:tab w:val="left" w:pos="1062"/>
        </w:tabs>
        <w:spacing w:line="347" w:lineRule="exact"/>
        <w:ind w:hanging="421"/>
        <w:rPr>
          <w:sz w:val="21"/>
        </w:rPr>
      </w:pPr>
      <w:r>
        <w:rPr>
          <w:spacing w:val="-3"/>
          <w:sz w:val="21"/>
        </w:rPr>
        <w:t>Datebase</w:t>
      </w:r>
      <w:r>
        <w:rPr>
          <w:spacing w:val="-5"/>
          <w:sz w:val="21"/>
        </w:rPr>
        <w:t xml:space="preserve"> </w:t>
      </w:r>
      <w:r>
        <w:rPr>
          <w:spacing w:val="-3"/>
          <w:sz w:val="21"/>
        </w:rPr>
        <w:t>Project</w:t>
      </w:r>
      <w:r>
        <w:rPr>
          <w:spacing w:val="-5"/>
          <w:sz w:val="21"/>
        </w:rPr>
        <w:t>:创建数据库项目</w:t>
      </w:r>
    </w:p>
    <w:p w14:paraId="5E0B7A79" w14:textId="77777777" w:rsidR="009053DD" w:rsidRDefault="00000000">
      <w:pPr>
        <w:pStyle w:val="a4"/>
        <w:numPr>
          <w:ilvl w:val="1"/>
          <w:numId w:val="49"/>
        </w:numPr>
        <w:tabs>
          <w:tab w:val="left" w:pos="1061"/>
          <w:tab w:val="left" w:pos="1062"/>
        </w:tabs>
        <w:spacing w:before="6" w:line="223" w:lineRule="auto"/>
        <w:ind w:left="1061" w:right="307"/>
        <w:rPr>
          <w:sz w:val="21"/>
        </w:rPr>
      </w:pPr>
      <w:r>
        <w:rPr>
          <w:spacing w:val="-3"/>
          <w:sz w:val="21"/>
        </w:rPr>
        <w:t>DevStudio</w:t>
      </w:r>
      <w:r>
        <w:rPr>
          <w:spacing w:val="52"/>
          <w:sz w:val="21"/>
        </w:rPr>
        <w:t xml:space="preserve"> </w:t>
      </w:r>
      <w:r>
        <w:rPr>
          <w:sz w:val="21"/>
        </w:rPr>
        <w:t>Add_in</w:t>
      </w:r>
      <w:r>
        <w:rPr>
          <w:spacing w:val="49"/>
          <w:sz w:val="21"/>
        </w:rPr>
        <w:t xml:space="preserve"> </w:t>
      </w:r>
      <w:r>
        <w:rPr>
          <w:spacing w:val="-3"/>
          <w:sz w:val="21"/>
        </w:rPr>
        <w:t>Wizard</w:t>
      </w:r>
      <w:r>
        <w:rPr>
          <w:spacing w:val="9"/>
          <w:sz w:val="21"/>
        </w:rPr>
        <w:t>:创建用</w:t>
      </w:r>
      <w:r>
        <w:rPr>
          <w:spacing w:val="-4"/>
          <w:sz w:val="21"/>
        </w:rPr>
        <w:t>C</w:t>
      </w:r>
      <w:r>
        <w:rPr>
          <w:spacing w:val="-1"/>
          <w:sz w:val="21"/>
        </w:rPr>
        <w:t>++或汇编语言编写的类似于</w:t>
      </w:r>
      <w:r>
        <w:rPr>
          <w:spacing w:val="-3"/>
          <w:sz w:val="21"/>
        </w:rPr>
        <w:t>Developer</w:t>
      </w:r>
      <w:r>
        <w:rPr>
          <w:spacing w:val="50"/>
          <w:sz w:val="21"/>
        </w:rPr>
        <w:t xml:space="preserve"> </w:t>
      </w:r>
      <w:r>
        <w:rPr>
          <w:spacing w:val="-4"/>
          <w:sz w:val="21"/>
        </w:rPr>
        <w:t xml:space="preserve">Studio </w:t>
      </w:r>
      <w:r>
        <w:rPr>
          <w:spacing w:val="-5"/>
          <w:sz w:val="21"/>
        </w:rPr>
        <w:t>形式的外接程序</w:t>
      </w:r>
    </w:p>
    <w:p w14:paraId="796668C4" w14:textId="77777777" w:rsidR="009053DD" w:rsidRDefault="00000000">
      <w:pPr>
        <w:pStyle w:val="a4"/>
        <w:numPr>
          <w:ilvl w:val="1"/>
          <w:numId w:val="49"/>
        </w:numPr>
        <w:tabs>
          <w:tab w:val="left" w:pos="1061"/>
          <w:tab w:val="left" w:pos="1062"/>
          <w:tab w:val="left" w:pos="4864"/>
        </w:tabs>
        <w:spacing w:line="341" w:lineRule="exact"/>
        <w:ind w:hanging="421"/>
        <w:rPr>
          <w:sz w:val="21"/>
        </w:rPr>
      </w:pPr>
      <w:r>
        <w:rPr>
          <w:spacing w:val="-3"/>
          <w:sz w:val="21"/>
        </w:rPr>
        <w:t>Extended</w:t>
      </w:r>
      <w:r>
        <w:rPr>
          <w:spacing w:val="1"/>
          <w:sz w:val="21"/>
        </w:rPr>
        <w:t xml:space="preserve"> </w:t>
      </w:r>
      <w:r>
        <w:rPr>
          <w:spacing w:val="-5"/>
          <w:sz w:val="21"/>
        </w:rPr>
        <w:t>Stored</w:t>
      </w:r>
      <w:r>
        <w:rPr>
          <w:spacing w:val="1"/>
          <w:sz w:val="21"/>
        </w:rPr>
        <w:t xml:space="preserve"> </w:t>
      </w:r>
      <w:r>
        <w:rPr>
          <w:spacing w:val="-3"/>
          <w:sz w:val="21"/>
        </w:rPr>
        <w:t>Proc</w:t>
      </w:r>
      <w:r>
        <w:rPr>
          <w:spacing w:val="-1"/>
          <w:sz w:val="21"/>
        </w:rPr>
        <w:t xml:space="preserve"> </w:t>
      </w:r>
      <w:r>
        <w:rPr>
          <w:spacing w:val="-3"/>
          <w:sz w:val="21"/>
        </w:rPr>
        <w:t>Wizard:</w:t>
      </w:r>
      <w:r>
        <w:rPr>
          <w:sz w:val="21"/>
        </w:rPr>
        <w:t>在</w:t>
      </w:r>
      <w:r>
        <w:rPr>
          <w:spacing w:val="-8"/>
          <w:sz w:val="21"/>
        </w:rPr>
        <w:t xml:space="preserve"> </w:t>
      </w:r>
      <w:r>
        <w:rPr>
          <w:sz w:val="21"/>
        </w:rPr>
        <w:t>SQL</w:t>
      </w:r>
      <w:r>
        <w:rPr>
          <w:sz w:val="21"/>
        </w:rPr>
        <w:tab/>
        <w:t>Server</w:t>
      </w:r>
      <w:r>
        <w:rPr>
          <w:spacing w:val="42"/>
          <w:sz w:val="21"/>
        </w:rPr>
        <w:t xml:space="preserve"> </w:t>
      </w:r>
      <w:r>
        <w:rPr>
          <w:spacing w:val="-5"/>
          <w:sz w:val="21"/>
        </w:rPr>
        <w:t>上</w:t>
      </w:r>
      <w:r>
        <w:rPr>
          <w:spacing w:val="-3"/>
          <w:sz w:val="21"/>
        </w:rPr>
        <w:t>创</w:t>
      </w:r>
      <w:r>
        <w:rPr>
          <w:spacing w:val="-5"/>
          <w:sz w:val="21"/>
        </w:rPr>
        <w:t>建</w:t>
      </w:r>
      <w:r>
        <w:rPr>
          <w:spacing w:val="-3"/>
          <w:sz w:val="21"/>
        </w:rPr>
        <w:t>一</w:t>
      </w:r>
      <w:r>
        <w:rPr>
          <w:spacing w:val="-5"/>
          <w:sz w:val="21"/>
        </w:rPr>
        <w:t>个</w:t>
      </w:r>
      <w:r>
        <w:rPr>
          <w:spacing w:val="-3"/>
          <w:sz w:val="21"/>
        </w:rPr>
        <w:t>建</w:t>
      </w:r>
      <w:r>
        <w:rPr>
          <w:spacing w:val="-5"/>
          <w:sz w:val="21"/>
        </w:rPr>
        <w:t>立扩</w:t>
      </w:r>
      <w:r>
        <w:rPr>
          <w:spacing w:val="-3"/>
          <w:sz w:val="21"/>
        </w:rPr>
        <w:t>展</w:t>
      </w:r>
      <w:r>
        <w:rPr>
          <w:spacing w:val="-5"/>
          <w:sz w:val="21"/>
        </w:rPr>
        <w:t>存</w:t>
      </w:r>
      <w:r>
        <w:rPr>
          <w:spacing w:val="-3"/>
          <w:sz w:val="21"/>
        </w:rPr>
        <w:t>储</w:t>
      </w:r>
      <w:r>
        <w:rPr>
          <w:spacing w:val="-5"/>
          <w:sz w:val="21"/>
        </w:rPr>
        <w:t>的</w:t>
      </w:r>
      <w:r>
        <w:rPr>
          <w:spacing w:val="-3"/>
          <w:sz w:val="21"/>
        </w:rPr>
        <w:t>程</w:t>
      </w:r>
      <w:r>
        <w:rPr>
          <w:sz w:val="21"/>
        </w:rPr>
        <w:t>序</w:t>
      </w:r>
    </w:p>
    <w:p w14:paraId="68CE2E39" w14:textId="77777777" w:rsidR="009053DD" w:rsidRDefault="00000000">
      <w:pPr>
        <w:pStyle w:val="a4"/>
        <w:numPr>
          <w:ilvl w:val="1"/>
          <w:numId w:val="49"/>
        </w:numPr>
        <w:tabs>
          <w:tab w:val="left" w:pos="1061"/>
          <w:tab w:val="left" w:pos="1062"/>
        </w:tabs>
        <w:spacing w:line="347" w:lineRule="exact"/>
        <w:ind w:hanging="421"/>
        <w:rPr>
          <w:sz w:val="21"/>
        </w:rPr>
      </w:pPr>
      <w:r>
        <w:rPr>
          <w:spacing w:val="-3"/>
          <w:sz w:val="21"/>
        </w:rPr>
        <w:t>ISAPI</w:t>
      </w:r>
      <w:r>
        <w:rPr>
          <w:spacing w:val="-1"/>
          <w:sz w:val="21"/>
        </w:rPr>
        <w:t xml:space="preserve"> </w:t>
      </w:r>
      <w:r>
        <w:rPr>
          <w:spacing w:val="-3"/>
          <w:sz w:val="21"/>
        </w:rPr>
        <w:t>Extension</w:t>
      </w:r>
      <w:r>
        <w:rPr>
          <w:spacing w:val="-1"/>
          <w:sz w:val="21"/>
        </w:rPr>
        <w:t xml:space="preserve"> </w:t>
      </w:r>
      <w:r>
        <w:rPr>
          <w:spacing w:val="-3"/>
          <w:sz w:val="21"/>
        </w:rPr>
        <w:t>Wizard</w:t>
      </w:r>
      <w:r>
        <w:rPr>
          <w:spacing w:val="-5"/>
          <w:sz w:val="21"/>
        </w:rPr>
        <w:t xml:space="preserve">:利用 </w:t>
      </w:r>
      <w:r>
        <w:rPr>
          <w:spacing w:val="-3"/>
          <w:sz w:val="21"/>
        </w:rPr>
        <w:t xml:space="preserve">ISAPI(Internet </w:t>
      </w:r>
      <w:r>
        <w:rPr>
          <w:sz w:val="21"/>
        </w:rPr>
        <w:t>server</w:t>
      </w:r>
      <w:r>
        <w:rPr>
          <w:spacing w:val="-2"/>
          <w:sz w:val="21"/>
        </w:rPr>
        <w:t xml:space="preserve"> </w:t>
      </w:r>
      <w:r>
        <w:rPr>
          <w:sz w:val="21"/>
        </w:rPr>
        <w:t>API</w:t>
      </w:r>
      <w:r>
        <w:rPr>
          <w:spacing w:val="-5"/>
          <w:sz w:val="21"/>
        </w:rPr>
        <w:t>)创建网页浏览程序</w:t>
      </w:r>
    </w:p>
    <w:p w14:paraId="48D026D6" w14:textId="77777777" w:rsidR="009053DD" w:rsidRDefault="00000000">
      <w:pPr>
        <w:pStyle w:val="a4"/>
        <w:numPr>
          <w:ilvl w:val="1"/>
          <w:numId w:val="49"/>
        </w:numPr>
        <w:tabs>
          <w:tab w:val="left" w:pos="1061"/>
          <w:tab w:val="left" w:pos="1062"/>
        </w:tabs>
        <w:spacing w:line="347" w:lineRule="exact"/>
        <w:ind w:hanging="421"/>
        <w:rPr>
          <w:sz w:val="21"/>
        </w:rPr>
      </w:pPr>
      <w:r>
        <w:rPr>
          <w:spacing w:val="-3"/>
          <w:sz w:val="21"/>
        </w:rPr>
        <w:t>Makefile</w:t>
      </w:r>
      <w:r>
        <w:rPr>
          <w:spacing w:val="-5"/>
          <w:sz w:val="21"/>
        </w:rPr>
        <w:t xml:space="preserve">:制作 </w:t>
      </w:r>
      <w:r>
        <w:rPr>
          <w:spacing w:val="-3"/>
          <w:sz w:val="21"/>
        </w:rPr>
        <w:t>makefile</w:t>
      </w:r>
      <w:r>
        <w:rPr>
          <w:spacing w:val="-6"/>
          <w:sz w:val="21"/>
        </w:rPr>
        <w:t xml:space="preserve"> 文件，定制自己项目的集成开发环境</w:t>
      </w:r>
    </w:p>
    <w:p w14:paraId="746EA952" w14:textId="77777777" w:rsidR="009053DD" w:rsidRDefault="00000000">
      <w:pPr>
        <w:pStyle w:val="a4"/>
        <w:numPr>
          <w:ilvl w:val="1"/>
          <w:numId w:val="49"/>
        </w:numPr>
        <w:tabs>
          <w:tab w:val="left" w:pos="1061"/>
          <w:tab w:val="left" w:pos="1062"/>
        </w:tabs>
        <w:spacing w:line="347" w:lineRule="exact"/>
        <w:ind w:hanging="421"/>
        <w:rPr>
          <w:sz w:val="21"/>
        </w:rPr>
      </w:pPr>
      <w:r>
        <w:rPr>
          <w:sz w:val="21"/>
        </w:rPr>
        <w:t>MFC</w:t>
      </w:r>
      <w:r>
        <w:rPr>
          <w:spacing w:val="-5"/>
          <w:sz w:val="21"/>
        </w:rPr>
        <w:t xml:space="preserve"> </w:t>
      </w:r>
      <w:r>
        <w:rPr>
          <w:spacing w:val="-3"/>
          <w:sz w:val="21"/>
        </w:rPr>
        <w:t>ActiveX</w:t>
      </w:r>
      <w:r>
        <w:rPr>
          <w:spacing w:val="-1"/>
          <w:sz w:val="21"/>
        </w:rPr>
        <w:t xml:space="preserve"> </w:t>
      </w:r>
      <w:r>
        <w:rPr>
          <w:spacing w:val="-3"/>
          <w:sz w:val="21"/>
        </w:rPr>
        <w:t>Control</w:t>
      </w:r>
      <w:r>
        <w:rPr>
          <w:spacing w:val="-5"/>
          <w:sz w:val="21"/>
        </w:rPr>
        <w:t xml:space="preserve"> </w:t>
      </w:r>
      <w:r>
        <w:rPr>
          <w:spacing w:val="-3"/>
          <w:sz w:val="21"/>
        </w:rPr>
        <w:t>Wizard</w:t>
      </w:r>
      <w:r>
        <w:rPr>
          <w:spacing w:val="6"/>
          <w:sz w:val="21"/>
        </w:rPr>
        <w:t>:创建基于</w:t>
      </w:r>
      <w:r>
        <w:rPr>
          <w:sz w:val="21"/>
        </w:rPr>
        <w:t>MFC</w:t>
      </w:r>
      <w:r>
        <w:rPr>
          <w:spacing w:val="18"/>
          <w:sz w:val="21"/>
        </w:rPr>
        <w:t xml:space="preserve"> 的</w:t>
      </w:r>
      <w:r>
        <w:rPr>
          <w:spacing w:val="-3"/>
          <w:sz w:val="21"/>
        </w:rPr>
        <w:t>ActiveX</w:t>
      </w:r>
      <w:r>
        <w:rPr>
          <w:spacing w:val="-7"/>
          <w:sz w:val="21"/>
        </w:rPr>
        <w:t xml:space="preserve"> 控制</w:t>
      </w:r>
    </w:p>
    <w:p w14:paraId="546296DD" w14:textId="77777777" w:rsidR="009053DD" w:rsidRDefault="00000000">
      <w:pPr>
        <w:pStyle w:val="a4"/>
        <w:numPr>
          <w:ilvl w:val="1"/>
          <w:numId w:val="49"/>
        </w:numPr>
        <w:tabs>
          <w:tab w:val="left" w:pos="1061"/>
          <w:tab w:val="left" w:pos="1062"/>
          <w:tab w:val="left" w:pos="1724"/>
        </w:tabs>
        <w:spacing w:line="347" w:lineRule="exact"/>
        <w:ind w:hanging="421"/>
        <w:rPr>
          <w:sz w:val="21"/>
        </w:rPr>
      </w:pPr>
      <w:r>
        <w:rPr>
          <w:sz w:val="21"/>
        </w:rPr>
        <w:t>MFC</w:t>
      </w:r>
      <w:r>
        <w:rPr>
          <w:sz w:val="21"/>
        </w:rPr>
        <w:tab/>
      </w:r>
      <w:r>
        <w:rPr>
          <w:spacing w:val="-3"/>
          <w:sz w:val="21"/>
        </w:rPr>
        <w:t>AppWizard[dll</w:t>
      </w:r>
      <w:r>
        <w:rPr>
          <w:spacing w:val="4"/>
          <w:sz w:val="21"/>
        </w:rPr>
        <w:t>]:创建基于</w:t>
      </w:r>
      <w:r>
        <w:rPr>
          <w:spacing w:val="-3"/>
          <w:sz w:val="21"/>
        </w:rPr>
        <w:t>MFC</w:t>
      </w:r>
      <w:r>
        <w:rPr>
          <w:spacing w:val="-6"/>
          <w:sz w:val="21"/>
        </w:rPr>
        <w:t xml:space="preserve"> 的动态链接库</w:t>
      </w:r>
    </w:p>
    <w:p w14:paraId="654281A9" w14:textId="77777777" w:rsidR="009053DD" w:rsidRDefault="00000000">
      <w:pPr>
        <w:pStyle w:val="a4"/>
        <w:numPr>
          <w:ilvl w:val="1"/>
          <w:numId w:val="49"/>
        </w:numPr>
        <w:tabs>
          <w:tab w:val="left" w:pos="1061"/>
          <w:tab w:val="left" w:pos="1062"/>
          <w:tab w:val="left" w:pos="1724"/>
        </w:tabs>
        <w:spacing w:line="347" w:lineRule="exact"/>
        <w:ind w:hanging="421"/>
        <w:rPr>
          <w:sz w:val="21"/>
        </w:rPr>
      </w:pPr>
      <w:r>
        <w:rPr>
          <w:sz w:val="21"/>
        </w:rPr>
        <w:t>MFC</w:t>
      </w:r>
      <w:r>
        <w:rPr>
          <w:sz w:val="21"/>
        </w:rPr>
        <w:tab/>
      </w:r>
      <w:r>
        <w:rPr>
          <w:spacing w:val="-3"/>
          <w:sz w:val="21"/>
        </w:rPr>
        <w:t>AppWizard[exe</w:t>
      </w:r>
      <w:r>
        <w:rPr>
          <w:spacing w:val="-6"/>
          <w:sz w:val="21"/>
        </w:rPr>
        <w:t xml:space="preserve">]:创建基于 </w:t>
      </w:r>
      <w:r>
        <w:rPr>
          <w:sz w:val="21"/>
        </w:rPr>
        <w:t>MFC</w:t>
      </w:r>
      <w:r>
        <w:rPr>
          <w:spacing w:val="-6"/>
          <w:sz w:val="21"/>
        </w:rPr>
        <w:t xml:space="preserve"> 的应用程序</w:t>
      </w:r>
    </w:p>
    <w:p w14:paraId="43752761" w14:textId="77777777" w:rsidR="009053DD" w:rsidRDefault="00000000">
      <w:pPr>
        <w:pStyle w:val="a4"/>
        <w:numPr>
          <w:ilvl w:val="1"/>
          <w:numId w:val="49"/>
        </w:numPr>
        <w:tabs>
          <w:tab w:val="left" w:pos="1061"/>
          <w:tab w:val="left" w:pos="1062"/>
        </w:tabs>
        <w:spacing w:line="347" w:lineRule="exact"/>
        <w:ind w:hanging="421"/>
        <w:rPr>
          <w:sz w:val="21"/>
        </w:rPr>
      </w:pPr>
      <w:r>
        <w:rPr>
          <w:sz w:val="21"/>
        </w:rPr>
        <w:t>New</w:t>
      </w:r>
      <w:r>
        <w:rPr>
          <w:spacing w:val="-4"/>
          <w:sz w:val="21"/>
        </w:rPr>
        <w:t xml:space="preserve"> </w:t>
      </w:r>
      <w:r>
        <w:rPr>
          <w:spacing w:val="-3"/>
          <w:sz w:val="21"/>
        </w:rPr>
        <w:t>Database</w:t>
      </w:r>
      <w:r>
        <w:rPr>
          <w:spacing w:val="-4"/>
          <w:sz w:val="21"/>
        </w:rPr>
        <w:t xml:space="preserve"> </w:t>
      </w:r>
      <w:r>
        <w:rPr>
          <w:spacing w:val="-3"/>
          <w:sz w:val="21"/>
        </w:rPr>
        <w:t>Wizard</w:t>
      </w:r>
      <w:r>
        <w:rPr>
          <w:spacing w:val="-6"/>
          <w:sz w:val="21"/>
        </w:rPr>
        <w:t xml:space="preserve">:在 </w:t>
      </w:r>
      <w:r>
        <w:rPr>
          <w:sz w:val="21"/>
        </w:rPr>
        <w:t>SQL</w:t>
      </w:r>
      <w:r>
        <w:rPr>
          <w:spacing w:val="-1"/>
          <w:sz w:val="21"/>
        </w:rPr>
        <w:t xml:space="preserve"> 服务器上创建一个</w:t>
      </w:r>
      <w:r>
        <w:rPr>
          <w:sz w:val="21"/>
        </w:rPr>
        <w:t>SQL</w:t>
      </w:r>
      <w:r>
        <w:rPr>
          <w:spacing w:val="-5"/>
          <w:sz w:val="21"/>
        </w:rPr>
        <w:t xml:space="preserve"> </w:t>
      </w:r>
      <w:r>
        <w:rPr>
          <w:sz w:val="21"/>
        </w:rPr>
        <w:t>Server</w:t>
      </w:r>
      <w:r>
        <w:rPr>
          <w:spacing w:val="-6"/>
          <w:sz w:val="21"/>
        </w:rPr>
        <w:t xml:space="preserve"> 数据库</w:t>
      </w:r>
    </w:p>
    <w:p w14:paraId="00749F2A" w14:textId="77777777" w:rsidR="009053DD" w:rsidRDefault="00000000">
      <w:pPr>
        <w:pStyle w:val="a4"/>
        <w:numPr>
          <w:ilvl w:val="1"/>
          <w:numId w:val="49"/>
        </w:numPr>
        <w:tabs>
          <w:tab w:val="left" w:pos="1061"/>
          <w:tab w:val="left" w:pos="1062"/>
        </w:tabs>
        <w:spacing w:line="347" w:lineRule="exact"/>
        <w:ind w:hanging="421"/>
        <w:rPr>
          <w:sz w:val="21"/>
        </w:rPr>
      </w:pPr>
      <w:r>
        <w:rPr>
          <w:sz w:val="21"/>
        </w:rPr>
        <w:t>Utility</w:t>
      </w:r>
      <w:r>
        <w:rPr>
          <w:spacing w:val="-4"/>
          <w:sz w:val="21"/>
        </w:rPr>
        <w:t xml:space="preserve"> </w:t>
      </w:r>
      <w:r>
        <w:rPr>
          <w:spacing w:val="-3"/>
          <w:sz w:val="21"/>
        </w:rPr>
        <w:t>Project</w:t>
      </w:r>
      <w:r>
        <w:rPr>
          <w:spacing w:val="-5"/>
          <w:sz w:val="21"/>
        </w:rPr>
        <w:t>:创建自定义编译规则的项目</w:t>
      </w:r>
    </w:p>
    <w:p w14:paraId="150AC974" w14:textId="77777777" w:rsidR="009053DD" w:rsidRDefault="00000000">
      <w:pPr>
        <w:pStyle w:val="a4"/>
        <w:numPr>
          <w:ilvl w:val="1"/>
          <w:numId w:val="49"/>
        </w:numPr>
        <w:tabs>
          <w:tab w:val="left" w:pos="1061"/>
          <w:tab w:val="left" w:pos="1062"/>
        </w:tabs>
        <w:spacing w:line="347" w:lineRule="exact"/>
        <w:ind w:hanging="421"/>
        <w:rPr>
          <w:sz w:val="21"/>
        </w:rPr>
      </w:pPr>
      <w:r>
        <w:rPr>
          <w:sz w:val="21"/>
        </w:rPr>
        <w:t>Win32</w:t>
      </w:r>
      <w:r>
        <w:rPr>
          <w:spacing w:val="-4"/>
          <w:sz w:val="21"/>
        </w:rPr>
        <w:t xml:space="preserve"> </w:t>
      </w:r>
      <w:r>
        <w:rPr>
          <w:spacing w:val="-3"/>
          <w:sz w:val="21"/>
        </w:rPr>
        <w:t>Application</w:t>
      </w:r>
      <w:r>
        <w:rPr>
          <w:spacing w:val="-6"/>
          <w:sz w:val="21"/>
        </w:rPr>
        <w:t xml:space="preserve">:创建 </w:t>
      </w:r>
      <w:r>
        <w:rPr>
          <w:sz w:val="21"/>
        </w:rPr>
        <w:t>win32</w:t>
      </w:r>
      <w:r>
        <w:rPr>
          <w:spacing w:val="-7"/>
          <w:sz w:val="21"/>
        </w:rPr>
        <w:t xml:space="preserve"> 应用程序</w:t>
      </w:r>
    </w:p>
    <w:p w14:paraId="59DF2DA6" w14:textId="77777777" w:rsidR="009053DD" w:rsidRDefault="00000000">
      <w:pPr>
        <w:pStyle w:val="a4"/>
        <w:numPr>
          <w:ilvl w:val="1"/>
          <w:numId w:val="49"/>
        </w:numPr>
        <w:tabs>
          <w:tab w:val="left" w:pos="1061"/>
          <w:tab w:val="left" w:pos="1062"/>
        </w:tabs>
        <w:spacing w:line="348" w:lineRule="exact"/>
        <w:ind w:hanging="421"/>
        <w:rPr>
          <w:sz w:val="21"/>
        </w:rPr>
      </w:pPr>
      <w:r>
        <w:rPr>
          <w:sz w:val="21"/>
        </w:rPr>
        <w:t>Win32</w:t>
      </w:r>
      <w:r>
        <w:rPr>
          <w:spacing w:val="-3"/>
          <w:sz w:val="21"/>
        </w:rPr>
        <w:t xml:space="preserve"> Console</w:t>
      </w:r>
      <w:r>
        <w:rPr>
          <w:spacing w:val="-4"/>
          <w:sz w:val="21"/>
        </w:rPr>
        <w:t xml:space="preserve"> </w:t>
      </w:r>
      <w:r>
        <w:rPr>
          <w:spacing w:val="-3"/>
          <w:sz w:val="21"/>
        </w:rPr>
        <w:t>Application</w:t>
      </w:r>
      <w:r>
        <w:rPr>
          <w:spacing w:val="-5"/>
          <w:sz w:val="21"/>
        </w:rPr>
        <w:t xml:space="preserve">:创建 </w:t>
      </w:r>
      <w:r>
        <w:rPr>
          <w:sz w:val="21"/>
        </w:rPr>
        <w:t>DOS</w:t>
      </w:r>
      <w:r>
        <w:rPr>
          <w:spacing w:val="-8"/>
          <w:sz w:val="21"/>
        </w:rPr>
        <w:t xml:space="preserve"> 下的 </w:t>
      </w:r>
      <w:r>
        <w:rPr>
          <w:spacing w:val="-3"/>
          <w:sz w:val="21"/>
        </w:rPr>
        <w:t>win32</w:t>
      </w:r>
      <w:r>
        <w:rPr>
          <w:spacing w:val="-6"/>
          <w:sz w:val="21"/>
        </w:rPr>
        <w:t xml:space="preserve"> 控制台应用程序</w:t>
      </w:r>
    </w:p>
    <w:p w14:paraId="61E71BB9" w14:textId="77777777" w:rsidR="009053DD" w:rsidRDefault="00000000">
      <w:pPr>
        <w:pStyle w:val="a4"/>
        <w:numPr>
          <w:ilvl w:val="1"/>
          <w:numId w:val="49"/>
        </w:numPr>
        <w:tabs>
          <w:tab w:val="left" w:pos="1061"/>
          <w:tab w:val="left" w:pos="1062"/>
        </w:tabs>
        <w:spacing w:line="347" w:lineRule="exact"/>
        <w:ind w:hanging="421"/>
        <w:rPr>
          <w:sz w:val="21"/>
        </w:rPr>
      </w:pPr>
      <w:r>
        <w:rPr>
          <w:sz w:val="21"/>
        </w:rPr>
        <w:t>Win32</w:t>
      </w:r>
      <w:r>
        <w:rPr>
          <w:spacing w:val="-4"/>
          <w:sz w:val="21"/>
        </w:rPr>
        <w:t xml:space="preserve"> </w:t>
      </w:r>
      <w:r>
        <w:rPr>
          <w:spacing w:val="-3"/>
          <w:sz w:val="21"/>
        </w:rPr>
        <w:t>Dynamic-link</w:t>
      </w:r>
      <w:r>
        <w:rPr>
          <w:spacing w:val="-2"/>
          <w:sz w:val="21"/>
        </w:rPr>
        <w:t xml:space="preserve"> </w:t>
      </w:r>
      <w:r>
        <w:rPr>
          <w:sz w:val="21"/>
        </w:rPr>
        <w:t>Library</w:t>
      </w:r>
      <w:r>
        <w:rPr>
          <w:spacing w:val="-5"/>
          <w:sz w:val="21"/>
        </w:rPr>
        <w:t xml:space="preserve">:创建 </w:t>
      </w:r>
      <w:r>
        <w:rPr>
          <w:spacing w:val="-3"/>
          <w:sz w:val="21"/>
        </w:rPr>
        <w:t>win32</w:t>
      </w:r>
      <w:r>
        <w:rPr>
          <w:spacing w:val="-5"/>
          <w:sz w:val="21"/>
        </w:rPr>
        <w:t xml:space="preserve"> 动态链接库</w:t>
      </w:r>
    </w:p>
    <w:p w14:paraId="7A1F6544" w14:textId="77777777" w:rsidR="009053DD" w:rsidRDefault="00000000">
      <w:pPr>
        <w:pStyle w:val="a4"/>
        <w:numPr>
          <w:ilvl w:val="1"/>
          <w:numId w:val="49"/>
        </w:numPr>
        <w:tabs>
          <w:tab w:val="left" w:pos="1061"/>
          <w:tab w:val="left" w:pos="1062"/>
        </w:tabs>
        <w:spacing w:line="347" w:lineRule="exact"/>
        <w:ind w:hanging="421"/>
        <w:rPr>
          <w:sz w:val="21"/>
        </w:rPr>
      </w:pPr>
      <w:r>
        <w:rPr>
          <w:sz w:val="21"/>
        </w:rPr>
        <w:t>Win32</w:t>
      </w:r>
      <w:r>
        <w:rPr>
          <w:spacing w:val="-4"/>
          <w:sz w:val="21"/>
        </w:rPr>
        <w:t xml:space="preserve"> Static</w:t>
      </w:r>
      <w:r>
        <w:rPr>
          <w:spacing w:val="-3"/>
          <w:sz w:val="21"/>
        </w:rPr>
        <w:t xml:space="preserve"> </w:t>
      </w:r>
      <w:r>
        <w:rPr>
          <w:sz w:val="21"/>
        </w:rPr>
        <w:t>Library</w:t>
      </w:r>
      <w:r>
        <w:rPr>
          <w:spacing w:val="4"/>
          <w:sz w:val="21"/>
        </w:rPr>
        <w:t xml:space="preserve">: 创建 </w:t>
      </w:r>
      <w:r>
        <w:rPr>
          <w:spacing w:val="-3"/>
          <w:sz w:val="21"/>
        </w:rPr>
        <w:t>win32</w:t>
      </w:r>
      <w:r>
        <w:rPr>
          <w:spacing w:val="-6"/>
          <w:sz w:val="21"/>
        </w:rPr>
        <w:t xml:space="preserve"> 静态链接库</w:t>
      </w:r>
    </w:p>
    <w:p w14:paraId="217CD279" w14:textId="77777777" w:rsidR="009053DD" w:rsidRDefault="00000000">
      <w:pPr>
        <w:pStyle w:val="a3"/>
        <w:tabs>
          <w:tab w:val="left" w:pos="2651"/>
          <w:tab w:val="left" w:pos="7305"/>
        </w:tabs>
        <w:spacing w:line="347" w:lineRule="exact"/>
        <w:ind w:left="641"/>
      </w:pPr>
      <w:r>
        <w:rPr>
          <w:spacing w:val="-3"/>
        </w:rPr>
        <w:t>从</w:t>
      </w:r>
      <w:r>
        <w:rPr>
          <w:spacing w:val="-5"/>
        </w:rPr>
        <w:t>上</w:t>
      </w:r>
      <w:r>
        <w:rPr>
          <w:spacing w:val="-3"/>
        </w:rPr>
        <w:t>面</w:t>
      </w:r>
      <w:r>
        <w:rPr>
          <w:spacing w:val="-5"/>
        </w:rPr>
        <w:t>看</w:t>
      </w:r>
      <w:r>
        <w:rPr>
          <w:spacing w:val="-3"/>
        </w:rPr>
        <w:t>出</w:t>
      </w:r>
      <w:r>
        <w:rPr>
          <w:spacing w:val="-8"/>
        </w:rPr>
        <w:t>，Visual</w:t>
      </w:r>
      <w:r>
        <w:rPr>
          <w:spacing w:val="-8"/>
        </w:rPr>
        <w:tab/>
      </w:r>
      <w:r>
        <w:rPr>
          <w:spacing w:val="-4"/>
        </w:rPr>
        <w:t>C++</w:t>
      </w:r>
      <w:r>
        <w:rPr>
          <w:spacing w:val="-3"/>
        </w:rPr>
        <w:t>中</w:t>
      </w:r>
      <w:r>
        <w:rPr>
          <w:spacing w:val="-5"/>
        </w:rPr>
        <w:t>程</w:t>
      </w:r>
      <w:r>
        <w:rPr>
          <w:spacing w:val="-3"/>
        </w:rPr>
        <w:t>序</w:t>
      </w:r>
      <w:r>
        <w:rPr>
          <w:spacing w:val="-5"/>
        </w:rPr>
        <w:t>向</w:t>
      </w:r>
      <w:r>
        <w:rPr>
          <w:spacing w:val="-3"/>
        </w:rPr>
        <w:t>导</w:t>
      </w:r>
      <w:r>
        <w:rPr>
          <w:spacing w:val="-5"/>
        </w:rPr>
        <w:t>种类</w:t>
      </w:r>
      <w:r>
        <w:rPr>
          <w:spacing w:val="-3"/>
        </w:rPr>
        <w:t>很</w:t>
      </w:r>
      <w:r>
        <w:rPr>
          <w:spacing w:val="-5"/>
        </w:rPr>
        <w:t>多</w:t>
      </w:r>
      <w:r>
        <w:rPr>
          <w:spacing w:val="-36"/>
        </w:rPr>
        <w:t>，</w:t>
      </w:r>
      <w:r>
        <w:rPr>
          <w:spacing w:val="-5"/>
        </w:rPr>
        <w:t>以下</w:t>
      </w:r>
      <w:r>
        <w:rPr>
          <w:spacing w:val="-3"/>
        </w:rPr>
        <w:t>将</w:t>
      </w:r>
      <w:r>
        <w:rPr>
          <w:spacing w:val="-5"/>
        </w:rPr>
        <w:t>重</w:t>
      </w:r>
      <w:r>
        <w:rPr>
          <w:spacing w:val="-3"/>
        </w:rPr>
        <w:t>点</w:t>
      </w:r>
      <w:r>
        <w:rPr>
          <w:spacing w:val="-5"/>
        </w:rPr>
        <w:t>介</w:t>
      </w:r>
      <w:r>
        <w:t>绍</w:t>
      </w:r>
      <w:r>
        <w:rPr>
          <w:spacing w:val="-8"/>
        </w:rPr>
        <w:t xml:space="preserve"> </w:t>
      </w:r>
      <w:r>
        <w:t>MFC</w:t>
      </w:r>
      <w:r>
        <w:tab/>
      </w:r>
      <w:r>
        <w:rPr>
          <w:spacing w:val="-3"/>
        </w:rPr>
        <w:t>AppWizard[exe].</w:t>
      </w:r>
    </w:p>
    <w:p w14:paraId="4CA32DAB" w14:textId="77777777" w:rsidR="009053DD" w:rsidRDefault="00000000">
      <w:pPr>
        <w:pStyle w:val="1"/>
        <w:tabs>
          <w:tab w:val="left" w:pos="1789"/>
        </w:tabs>
        <w:ind w:left="641"/>
      </w:pPr>
      <w:r>
        <w:rPr>
          <w:spacing w:val="-5"/>
        </w:rPr>
        <w:t>使</w:t>
      </w:r>
      <w:r>
        <w:t>用</w:t>
      </w:r>
      <w:r>
        <w:rPr>
          <w:spacing w:val="-13"/>
        </w:rPr>
        <w:t xml:space="preserve"> </w:t>
      </w:r>
      <w:r>
        <w:t>MFC</w:t>
      </w:r>
      <w:r>
        <w:tab/>
      </w:r>
      <w:r>
        <w:rPr>
          <w:spacing w:val="-3"/>
        </w:rPr>
        <w:t>AppWizard</w:t>
      </w:r>
      <w:r>
        <w:rPr>
          <w:spacing w:val="-13"/>
        </w:rPr>
        <w:t xml:space="preserve"> </w:t>
      </w:r>
      <w:r>
        <w:rPr>
          <w:spacing w:val="-3"/>
        </w:rPr>
        <w:t>创</w:t>
      </w:r>
      <w:r>
        <w:rPr>
          <w:spacing w:val="-5"/>
        </w:rPr>
        <w:t>建</w:t>
      </w:r>
      <w:r>
        <w:rPr>
          <w:spacing w:val="-3"/>
        </w:rPr>
        <w:t>一</w:t>
      </w:r>
      <w:r>
        <w:rPr>
          <w:spacing w:val="-5"/>
        </w:rPr>
        <w:t>个</w:t>
      </w:r>
      <w:r>
        <w:rPr>
          <w:spacing w:val="-3"/>
        </w:rPr>
        <w:t>简</w:t>
      </w:r>
      <w:r>
        <w:rPr>
          <w:spacing w:val="-5"/>
        </w:rPr>
        <w:t>单程</w:t>
      </w:r>
      <w:r>
        <w:t>序</w:t>
      </w:r>
    </w:p>
    <w:p w14:paraId="2B1BDE6D" w14:textId="77777777" w:rsidR="009053DD" w:rsidRDefault="00000000">
      <w:pPr>
        <w:pStyle w:val="a3"/>
        <w:spacing w:line="361" w:lineRule="exact"/>
        <w:ind w:left="637"/>
      </w:pPr>
      <w:r>
        <w:t>区别于DOS 程序，即使一个最简单的windows 程序，它也必须显示一个程序运行窗口，</w:t>
      </w:r>
    </w:p>
    <w:p w14:paraId="6730C540" w14:textId="77777777" w:rsidR="009053DD" w:rsidRDefault="009053DD">
      <w:pPr>
        <w:spacing w:line="361" w:lineRule="exact"/>
        <w:sectPr w:rsidR="009053DD">
          <w:pgSz w:w="11910" w:h="16840"/>
          <w:pgMar w:top="1580" w:right="1180" w:bottom="1620" w:left="1480" w:header="0" w:footer="1420" w:gutter="0"/>
          <w:cols w:space="720"/>
        </w:sectPr>
      </w:pPr>
    </w:p>
    <w:p w14:paraId="550C174B" w14:textId="77777777" w:rsidR="009053DD" w:rsidRDefault="009053DD">
      <w:pPr>
        <w:pStyle w:val="a3"/>
        <w:ind w:left="0"/>
        <w:rPr>
          <w:sz w:val="20"/>
        </w:rPr>
      </w:pPr>
    </w:p>
    <w:p w14:paraId="4BE6796D" w14:textId="77777777" w:rsidR="009053DD" w:rsidRDefault="009053DD">
      <w:pPr>
        <w:pStyle w:val="a3"/>
        <w:spacing w:before="15"/>
        <w:ind w:left="0"/>
        <w:rPr>
          <w:sz w:val="13"/>
        </w:rPr>
      </w:pPr>
    </w:p>
    <w:p w14:paraId="63CD3AFD" w14:textId="77777777" w:rsidR="009053DD" w:rsidRDefault="00000000">
      <w:pPr>
        <w:pStyle w:val="a3"/>
        <w:spacing w:before="67" w:line="223" w:lineRule="auto"/>
        <w:ind w:right="302"/>
        <w:jc w:val="both"/>
      </w:pPr>
      <w:r>
        <w:rPr>
          <w:spacing w:val="-5"/>
        </w:rPr>
        <w:t>这就需要编写比较复杂的程序代码。而同一类型应用程序的框架窗口风格是相同的，如相同的菜单栏、工具栏、状态栏和客户区。并且基本菜单命令的功能也是一样的。所以同一类型应用程序建立框架窗口的基本代码都是一样的。为了避免重复编写这些代码，一般的可视化软件开发工具</w:t>
      </w:r>
      <w:r>
        <w:rPr>
          <w:spacing w:val="4"/>
        </w:rPr>
        <w:t>都提供了创建</w:t>
      </w:r>
      <w:r>
        <w:rPr>
          <w:spacing w:val="-3"/>
        </w:rPr>
        <w:t>windows</w:t>
      </w:r>
      <w:r>
        <w:rPr>
          <w:spacing w:val="-7"/>
        </w:rPr>
        <w:t xml:space="preserve"> 应用程序框架的向导。</w:t>
      </w:r>
    </w:p>
    <w:p w14:paraId="535CE76E" w14:textId="77777777" w:rsidR="009053DD" w:rsidRDefault="00000000">
      <w:pPr>
        <w:pStyle w:val="a3"/>
        <w:spacing w:line="223" w:lineRule="auto"/>
        <w:ind w:right="202" w:firstLine="415"/>
        <w:jc w:val="both"/>
      </w:pPr>
      <w:r>
        <w:t>MFC</w:t>
      </w:r>
      <w:r>
        <w:rPr>
          <w:spacing w:val="19"/>
        </w:rPr>
        <w:t xml:space="preserve">  </w:t>
      </w:r>
      <w:r>
        <w:rPr>
          <w:spacing w:val="-3"/>
        </w:rPr>
        <w:t>AppWizard[exe</w:t>
      </w:r>
      <w:r>
        <w:rPr>
          <w:spacing w:val="-6"/>
        </w:rPr>
        <w:t xml:space="preserve">]是一个创建基于 </w:t>
      </w:r>
      <w:r>
        <w:t>MFC</w:t>
      </w:r>
      <w:r>
        <w:rPr>
          <w:spacing w:val="1"/>
        </w:rPr>
        <w:t xml:space="preserve"> 微软基础类的</w:t>
      </w:r>
      <w:r>
        <w:rPr>
          <w:spacing w:val="-3"/>
        </w:rPr>
        <w:t>windows</w:t>
      </w:r>
      <w:r>
        <w:rPr>
          <w:spacing w:val="-9"/>
        </w:rPr>
        <w:t xml:space="preserve"> 应用程序的向导，它</w:t>
      </w:r>
      <w:r>
        <w:rPr>
          <w:spacing w:val="17"/>
        </w:rPr>
        <w:t xml:space="preserve">是 </w:t>
      </w:r>
      <w:r>
        <w:t xml:space="preserve">visual </w:t>
      </w:r>
      <w:r>
        <w:rPr>
          <w:spacing w:val="-3"/>
        </w:rPr>
        <w:t xml:space="preserve">c++集成开发环境最常用的向导工具。当利用 </w:t>
      </w:r>
      <w:r>
        <w:t>MFC</w:t>
      </w:r>
      <w:r>
        <w:rPr>
          <w:spacing w:val="15"/>
        </w:rPr>
        <w:t xml:space="preserve">  </w:t>
      </w:r>
      <w:r>
        <w:rPr>
          <w:spacing w:val="-3"/>
        </w:rPr>
        <w:t>AppWizard[exe</w:t>
      </w:r>
      <w:r>
        <w:rPr>
          <w:spacing w:val="-5"/>
        </w:rPr>
        <w:t>]创建一个项目</w:t>
      </w:r>
      <w:r>
        <w:rPr>
          <w:spacing w:val="-3"/>
        </w:rPr>
        <w:t>时，它能够自动生成一个</w:t>
      </w:r>
      <w:r>
        <w:t>MFC</w:t>
      </w:r>
      <w:r>
        <w:rPr>
          <w:spacing w:val="-7"/>
        </w:rPr>
        <w:t xml:space="preserve"> 应用程序的框架。</w:t>
      </w:r>
      <w:r>
        <w:rPr>
          <w:spacing w:val="-3"/>
        </w:rPr>
        <w:t>MFC</w:t>
      </w:r>
      <w:r>
        <w:rPr>
          <w:spacing w:val="-5"/>
        </w:rPr>
        <w:t xml:space="preserve"> 应用程序框架将那些每个应用程序都共同</w:t>
      </w:r>
      <w:r>
        <w:rPr>
          <w:spacing w:val="4"/>
        </w:rPr>
        <w:t>需要使用的代码封装起来，如完成默认的程序初始化功能、建立应用程序界面和处理基本的</w:t>
      </w:r>
      <w:r>
        <w:rPr>
          <w:spacing w:val="-3"/>
        </w:rPr>
        <w:t>windows</w:t>
      </w:r>
      <w:r>
        <w:rPr>
          <w:spacing w:val="-17"/>
        </w:rPr>
        <w:t xml:space="preserve"> 消息，使程序员不必浪费时间去做那些重复的工作，而把精力放</w:t>
      </w:r>
      <w:proofErr w:type="gramStart"/>
      <w:r>
        <w:rPr>
          <w:spacing w:val="-17"/>
        </w:rPr>
        <w:t>在编写</w:t>
      </w:r>
      <w:proofErr w:type="gramEnd"/>
      <w:r>
        <w:rPr>
          <w:spacing w:val="-17"/>
        </w:rPr>
        <w:t>实质性的代码上。</w:t>
      </w:r>
    </w:p>
    <w:p w14:paraId="2E2759E7" w14:textId="77777777" w:rsidR="009053DD" w:rsidRDefault="00000000">
      <w:pPr>
        <w:pStyle w:val="a3"/>
        <w:tabs>
          <w:tab w:val="left" w:pos="1299"/>
        </w:tabs>
        <w:spacing w:line="223" w:lineRule="auto"/>
        <w:ind w:right="302" w:firstLine="415"/>
      </w:pPr>
      <w:r>
        <w:t>MFC</w:t>
      </w:r>
      <w:r>
        <w:tab/>
      </w:r>
      <w:r>
        <w:rPr>
          <w:spacing w:val="-3"/>
        </w:rPr>
        <w:t>AppWizard[exe</w:t>
      </w:r>
      <w:r>
        <w:rPr>
          <w:spacing w:val="-5"/>
        </w:rPr>
        <w:t xml:space="preserve">]向导提供了一系列对话框，在对话框中提供了一些不同的选项，  </w:t>
      </w:r>
      <w:r>
        <w:rPr>
          <w:spacing w:val="-4"/>
        </w:rPr>
        <w:t xml:space="preserve">程序员通过选择不同的选项，可以创建不同类型和风格的 </w:t>
      </w:r>
      <w:r>
        <w:t>MFC</w:t>
      </w:r>
      <w:r>
        <w:rPr>
          <w:spacing w:val="-5"/>
        </w:rPr>
        <w:t xml:space="preserve"> 应用程序，并可定制不同程序界面窗口。例如程序是单文档、多文档应用程序。</w:t>
      </w:r>
    </w:p>
    <w:p w14:paraId="36B0BED2" w14:textId="77777777" w:rsidR="009053DD" w:rsidRDefault="00000000">
      <w:pPr>
        <w:pStyle w:val="a3"/>
        <w:tabs>
          <w:tab w:val="left" w:pos="5526"/>
        </w:tabs>
        <w:spacing w:line="223" w:lineRule="auto"/>
        <w:ind w:right="472" w:firstLine="415"/>
      </w:pPr>
      <w:r>
        <w:rPr>
          <w:spacing w:val="-3"/>
        </w:rPr>
        <w:t>下</w:t>
      </w:r>
      <w:r>
        <w:rPr>
          <w:spacing w:val="-5"/>
        </w:rPr>
        <w:t>面</w:t>
      </w:r>
      <w:r>
        <w:rPr>
          <w:spacing w:val="-3"/>
        </w:rPr>
        <w:t>以</w:t>
      </w:r>
      <w:r>
        <w:rPr>
          <w:spacing w:val="-5"/>
        </w:rPr>
        <w:t>建</w:t>
      </w:r>
      <w:r>
        <w:rPr>
          <w:spacing w:val="-3"/>
        </w:rPr>
        <w:t>立</w:t>
      </w:r>
      <w:r>
        <w:rPr>
          <w:spacing w:val="-5"/>
        </w:rPr>
        <w:t>一</w:t>
      </w:r>
      <w:r>
        <w:rPr>
          <w:spacing w:val="50"/>
        </w:rPr>
        <w:t>个</w:t>
      </w:r>
      <w:r>
        <w:rPr>
          <w:spacing w:val="-3"/>
        </w:rPr>
        <w:t>SDI</w:t>
      </w:r>
      <w:r>
        <w:rPr>
          <w:spacing w:val="-7"/>
        </w:rPr>
        <w:t xml:space="preserve"> </w:t>
      </w:r>
      <w:r>
        <w:rPr>
          <w:spacing w:val="-5"/>
        </w:rPr>
        <w:t>单文</w:t>
      </w:r>
      <w:r>
        <w:rPr>
          <w:spacing w:val="-3"/>
        </w:rPr>
        <w:t>档</w:t>
      </w:r>
      <w:r>
        <w:rPr>
          <w:spacing w:val="-5"/>
        </w:rPr>
        <w:t>应</w:t>
      </w:r>
      <w:r>
        <w:rPr>
          <w:spacing w:val="-3"/>
        </w:rPr>
        <w:t>用</w:t>
      </w:r>
      <w:r>
        <w:rPr>
          <w:spacing w:val="-5"/>
        </w:rPr>
        <w:t>程</w:t>
      </w:r>
      <w:r>
        <w:rPr>
          <w:spacing w:val="-3"/>
        </w:rPr>
        <w:t>序</w:t>
      </w:r>
      <w:r>
        <w:rPr>
          <w:spacing w:val="-5"/>
        </w:rPr>
        <w:t>为例说</w:t>
      </w:r>
      <w:r>
        <w:rPr>
          <w:spacing w:val="50"/>
        </w:rPr>
        <w:t>明</w:t>
      </w:r>
      <w:r>
        <w:t>MFC</w:t>
      </w:r>
      <w:r>
        <w:tab/>
      </w:r>
      <w:r>
        <w:rPr>
          <w:spacing w:val="-3"/>
        </w:rPr>
        <w:t>AppWizard[exe]应</w:t>
      </w:r>
      <w:r>
        <w:rPr>
          <w:spacing w:val="-5"/>
        </w:rPr>
        <w:t>用程</w:t>
      </w:r>
      <w:r>
        <w:rPr>
          <w:spacing w:val="-3"/>
        </w:rPr>
        <w:t>序</w:t>
      </w:r>
      <w:r>
        <w:rPr>
          <w:spacing w:val="-5"/>
        </w:rPr>
        <w:t>向</w:t>
      </w:r>
      <w:r>
        <w:rPr>
          <w:spacing w:val="-3"/>
        </w:rPr>
        <w:t>导</w:t>
      </w:r>
      <w:r>
        <w:rPr>
          <w:spacing w:val="-5"/>
        </w:rPr>
        <w:t>的</w:t>
      </w:r>
      <w:r>
        <w:t>使</w:t>
      </w:r>
      <w:r>
        <w:rPr>
          <w:spacing w:val="-3"/>
        </w:rPr>
        <w:t>用</w:t>
      </w:r>
      <w:r>
        <w:rPr>
          <w:spacing w:val="-5"/>
        </w:rPr>
        <w:t>方</w:t>
      </w:r>
      <w:r>
        <w:rPr>
          <w:spacing w:val="-3"/>
        </w:rPr>
        <w:t>法</w:t>
      </w:r>
      <w:r>
        <w:rPr>
          <w:spacing w:val="-5"/>
        </w:rPr>
        <w:t>和</w:t>
      </w:r>
      <w:r>
        <w:rPr>
          <w:spacing w:val="-3"/>
        </w:rPr>
        <w:t>每</w:t>
      </w:r>
      <w:r>
        <w:rPr>
          <w:spacing w:val="-5"/>
        </w:rPr>
        <w:t>个操</w:t>
      </w:r>
      <w:r>
        <w:rPr>
          <w:spacing w:val="-3"/>
        </w:rPr>
        <w:t>作</w:t>
      </w:r>
      <w:r>
        <w:rPr>
          <w:spacing w:val="-5"/>
        </w:rPr>
        <w:t>步</w:t>
      </w:r>
      <w:r>
        <w:rPr>
          <w:spacing w:val="-3"/>
        </w:rPr>
        <w:t>骤</w:t>
      </w:r>
      <w:r>
        <w:rPr>
          <w:spacing w:val="-5"/>
        </w:rPr>
        <w:t>对</w:t>
      </w:r>
      <w:r>
        <w:rPr>
          <w:spacing w:val="-3"/>
        </w:rPr>
        <w:t>话</w:t>
      </w:r>
      <w:r>
        <w:rPr>
          <w:spacing w:val="-5"/>
        </w:rPr>
        <w:t>框</w:t>
      </w:r>
      <w:r>
        <w:rPr>
          <w:spacing w:val="-3"/>
        </w:rPr>
        <w:t>中</w:t>
      </w:r>
      <w:r>
        <w:rPr>
          <w:spacing w:val="-5"/>
        </w:rPr>
        <w:t>各</w:t>
      </w:r>
      <w:r>
        <w:rPr>
          <w:spacing w:val="-3"/>
        </w:rPr>
        <w:t>选</w:t>
      </w:r>
      <w:r>
        <w:rPr>
          <w:spacing w:val="-5"/>
        </w:rPr>
        <w:t>项的</w:t>
      </w:r>
      <w:r>
        <w:rPr>
          <w:spacing w:val="-3"/>
        </w:rPr>
        <w:t>含</w:t>
      </w:r>
      <w:r>
        <w:rPr>
          <w:spacing w:val="-5"/>
        </w:rPr>
        <w:t>义</w:t>
      </w:r>
      <w:r>
        <w:t>。</w:t>
      </w:r>
    </w:p>
    <w:p w14:paraId="35955834" w14:textId="77777777" w:rsidR="009053DD" w:rsidRDefault="00000000">
      <w:pPr>
        <w:pStyle w:val="a3"/>
        <w:spacing w:line="340" w:lineRule="exact"/>
        <w:ind w:left="637"/>
      </w:pPr>
      <w:r>
        <w:rPr>
          <w:spacing w:val="-5"/>
        </w:rPr>
        <w:t>例：编写一个单文档应用程序，程序运行后在程序视图窗口显示信息“</w:t>
      </w:r>
      <w:r>
        <w:rPr>
          <w:spacing w:val="1"/>
        </w:rPr>
        <w:t xml:space="preserve">  </w:t>
      </w:r>
      <w:r>
        <w:rPr>
          <w:spacing w:val="-19"/>
        </w:rPr>
        <w:t>单文档程序！”</w:t>
      </w:r>
    </w:p>
    <w:p w14:paraId="3D659B88" w14:textId="77777777" w:rsidR="009053DD" w:rsidRDefault="00000000">
      <w:pPr>
        <w:pStyle w:val="a4"/>
        <w:numPr>
          <w:ilvl w:val="0"/>
          <w:numId w:val="50"/>
        </w:numPr>
        <w:tabs>
          <w:tab w:val="left" w:pos="1376"/>
          <w:tab w:val="left" w:pos="1377"/>
          <w:tab w:val="left" w:pos="6484"/>
        </w:tabs>
        <w:spacing w:line="360" w:lineRule="exact"/>
        <w:ind w:hanging="421"/>
        <w:rPr>
          <w:sz w:val="21"/>
        </w:rPr>
      </w:pPr>
      <w:r>
        <w:rPr>
          <w:spacing w:val="50"/>
          <w:sz w:val="21"/>
        </w:rPr>
        <w:t>在</w:t>
      </w:r>
      <w:r>
        <w:rPr>
          <w:spacing w:val="-3"/>
          <w:sz w:val="21"/>
        </w:rPr>
        <w:t>Visual</w:t>
      </w:r>
      <w:r>
        <w:rPr>
          <w:spacing w:val="-1"/>
          <w:sz w:val="21"/>
        </w:rPr>
        <w:t xml:space="preserve"> </w:t>
      </w:r>
      <w:r>
        <w:rPr>
          <w:spacing w:val="-4"/>
          <w:sz w:val="21"/>
        </w:rPr>
        <w:t>C++</w:t>
      </w:r>
      <w:r>
        <w:rPr>
          <w:spacing w:val="-3"/>
          <w:sz w:val="21"/>
        </w:rPr>
        <w:t>中</w:t>
      </w:r>
      <w:r>
        <w:rPr>
          <w:spacing w:val="-5"/>
          <w:sz w:val="21"/>
        </w:rPr>
        <w:t>选</w:t>
      </w:r>
      <w:r>
        <w:rPr>
          <w:spacing w:val="50"/>
          <w:sz w:val="21"/>
        </w:rPr>
        <w:t>择</w:t>
      </w:r>
      <w:r>
        <w:rPr>
          <w:sz w:val="21"/>
        </w:rPr>
        <w:t>File</w:t>
      </w:r>
      <w:r>
        <w:rPr>
          <w:spacing w:val="-2"/>
          <w:sz w:val="21"/>
        </w:rPr>
        <w:t xml:space="preserve"> </w:t>
      </w:r>
      <w:r>
        <w:rPr>
          <w:sz w:val="21"/>
        </w:rPr>
        <w:t>| New</w:t>
      </w:r>
      <w:r>
        <w:rPr>
          <w:spacing w:val="42"/>
          <w:sz w:val="21"/>
        </w:rPr>
        <w:t xml:space="preserve"> </w:t>
      </w:r>
      <w:r>
        <w:rPr>
          <w:spacing w:val="-3"/>
          <w:sz w:val="21"/>
        </w:rPr>
        <w:t>菜</w:t>
      </w:r>
      <w:r>
        <w:rPr>
          <w:spacing w:val="-5"/>
          <w:sz w:val="21"/>
        </w:rPr>
        <w:t>单</w:t>
      </w:r>
      <w:r>
        <w:rPr>
          <w:spacing w:val="-3"/>
          <w:sz w:val="21"/>
        </w:rPr>
        <w:t>项</w:t>
      </w:r>
      <w:r>
        <w:rPr>
          <w:spacing w:val="-5"/>
          <w:sz w:val="21"/>
        </w:rPr>
        <w:t>，出</w:t>
      </w:r>
      <w:r>
        <w:rPr>
          <w:sz w:val="21"/>
        </w:rPr>
        <w:t>现</w:t>
      </w:r>
      <w:r>
        <w:rPr>
          <w:spacing w:val="43"/>
          <w:sz w:val="21"/>
        </w:rPr>
        <w:t xml:space="preserve"> </w:t>
      </w:r>
      <w:r>
        <w:rPr>
          <w:spacing w:val="-3"/>
          <w:sz w:val="21"/>
        </w:rPr>
        <w:t>New</w:t>
      </w:r>
      <w:r>
        <w:rPr>
          <w:spacing w:val="-3"/>
          <w:sz w:val="21"/>
        </w:rPr>
        <w:tab/>
        <w:t>对</w:t>
      </w:r>
      <w:r>
        <w:rPr>
          <w:spacing w:val="-5"/>
          <w:sz w:val="21"/>
        </w:rPr>
        <w:t>话</w:t>
      </w:r>
      <w:r>
        <w:rPr>
          <w:spacing w:val="-3"/>
          <w:sz w:val="21"/>
        </w:rPr>
        <w:t>框</w:t>
      </w:r>
      <w:r>
        <w:rPr>
          <w:spacing w:val="-5"/>
          <w:sz w:val="21"/>
        </w:rPr>
        <w:t>，如</w:t>
      </w:r>
      <w:r>
        <w:rPr>
          <w:sz w:val="21"/>
        </w:rPr>
        <w:t>图</w:t>
      </w:r>
      <w:r>
        <w:rPr>
          <w:spacing w:val="-11"/>
          <w:sz w:val="21"/>
        </w:rPr>
        <w:t xml:space="preserve"> </w:t>
      </w:r>
      <w:r>
        <w:rPr>
          <w:sz w:val="21"/>
        </w:rPr>
        <w:t>1</w:t>
      </w:r>
      <w:r>
        <w:rPr>
          <w:spacing w:val="-13"/>
          <w:sz w:val="21"/>
        </w:rPr>
        <w:t xml:space="preserve"> </w:t>
      </w:r>
      <w:r>
        <w:rPr>
          <w:spacing w:val="-5"/>
          <w:sz w:val="21"/>
        </w:rPr>
        <w:t>所示：</w:t>
      </w:r>
    </w:p>
    <w:p w14:paraId="7E0C85AC" w14:textId="77777777" w:rsidR="009053DD" w:rsidRDefault="00000000">
      <w:pPr>
        <w:pStyle w:val="a3"/>
        <w:ind w:left="956"/>
        <w:rPr>
          <w:sz w:val="20"/>
        </w:rPr>
      </w:pPr>
      <w:r>
        <w:rPr>
          <w:noProof/>
          <w:sz w:val="20"/>
        </w:rPr>
        <w:drawing>
          <wp:inline distT="0" distB="0" distL="0" distR="0" wp14:anchorId="03C95FC0" wp14:editId="5F6AF27C">
            <wp:extent cx="4436110" cy="2915920"/>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10" cstate="print"/>
                    <a:stretch>
                      <a:fillRect/>
                    </a:stretch>
                  </pic:blipFill>
                  <pic:spPr>
                    <a:xfrm>
                      <a:off x="0" y="0"/>
                      <a:ext cx="4436610" cy="2916364"/>
                    </a:xfrm>
                    <a:prstGeom prst="rect">
                      <a:avLst/>
                    </a:prstGeom>
                  </pic:spPr>
                </pic:pic>
              </a:graphicData>
            </a:graphic>
          </wp:inline>
        </w:drawing>
      </w:r>
    </w:p>
    <w:p w14:paraId="41710C73" w14:textId="77777777" w:rsidR="009053DD" w:rsidRDefault="00000000">
      <w:pPr>
        <w:pStyle w:val="a3"/>
        <w:spacing w:line="295" w:lineRule="exact"/>
        <w:ind w:left="3333"/>
        <w:jc w:val="both"/>
      </w:pPr>
      <w:r>
        <w:t>图 1 New 对 话 框</w:t>
      </w:r>
    </w:p>
    <w:p w14:paraId="28F76016" w14:textId="77777777" w:rsidR="009053DD" w:rsidRDefault="00000000">
      <w:pPr>
        <w:pStyle w:val="a4"/>
        <w:numPr>
          <w:ilvl w:val="0"/>
          <w:numId w:val="50"/>
        </w:numPr>
        <w:tabs>
          <w:tab w:val="left" w:pos="1377"/>
        </w:tabs>
        <w:spacing w:before="4" w:line="223" w:lineRule="auto"/>
        <w:ind w:right="302"/>
        <w:jc w:val="both"/>
        <w:rPr>
          <w:sz w:val="21"/>
        </w:rPr>
      </w:pPr>
      <w:r>
        <w:rPr>
          <w:spacing w:val="6"/>
          <w:sz w:val="21"/>
        </w:rPr>
        <w:t xml:space="preserve">确认 </w:t>
      </w:r>
      <w:r>
        <w:rPr>
          <w:sz w:val="21"/>
        </w:rPr>
        <w:t xml:space="preserve">New 对话框的当前页面为 </w:t>
      </w:r>
      <w:r>
        <w:rPr>
          <w:spacing w:val="-3"/>
          <w:sz w:val="21"/>
        </w:rPr>
        <w:t>Project</w:t>
      </w:r>
      <w:r>
        <w:rPr>
          <w:spacing w:val="-4"/>
          <w:sz w:val="21"/>
        </w:rPr>
        <w:t xml:space="preserve"> ，在左档的项目类型列表框中选择 </w:t>
      </w:r>
      <w:r>
        <w:rPr>
          <w:spacing w:val="-3"/>
          <w:sz w:val="21"/>
        </w:rPr>
        <w:t>MFC AppWizard[exe</w:t>
      </w:r>
      <w:r>
        <w:rPr>
          <w:spacing w:val="-8"/>
          <w:sz w:val="21"/>
        </w:rPr>
        <w:t xml:space="preserve">]项，在 </w:t>
      </w:r>
      <w:r>
        <w:rPr>
          <w:spacing w:val="-3"/>
          <w:sz w:val="21"/>
        </w:rPr>
        <w:t>Project</w:t>
      </w:r>
      <w:r>
        <w:rPr>
          <w:spacing w:val="10"/>
          <w:sz w:val="21"/>
        </w:rPr>
        <w:t xml:space="preserve"> </w:t>
      </w:r>
      <w:r>
        <w:rPr>
          <w:sz w:val="21"/>
        </w:rPr>
        <w:t>Name</w:t>
      </w:r>
      <w:r>
        <w:rPr>
          <w:spacing w:val="-7"/>
          <w:sz w:val="21"/>
        </w:rPr>
        <w:t xml:space="preserve"> 框输入要创建项目的名称。这里输入的名称</w:t>
      </w:r>
      <w:r>
        <w:rPr>
          <w:spacing w:val="24"/>
          <w:sz w:val="21"/>
        </w:rPr>
        <w:t xml:space="preserve">是 </w:t>
      </w:r>
      <w:r>
        <w:rPr>
          <w:sz w:val="21"/>
        </w:rPr>
        <w:t>sample1</w:t>
      </w:r>
      <w:r>
        <w:rPr>
          <w:spacing w:val="19"/>
          <w:sz w:val="21"/>
        </w:rPr>
        <w:t xml:space="preserve">,在 </w:t>
      </w:r>
      <w:r>
        <w:rPr>
          <w:spacing w:val="-3"/>
          <w:sz w:val="21"/>
        </w:rPr>
        <w:t>Location</w:t>
      </w:r>
      <w:r>
        <w:rPr>
          <w:spacing w:val="8"/>
          <w:sz w:val="21"/>
        </w:rPr>
        <w:t xml:space="preserve"> 档中输入项目所在路径。单称 </w:t>
      </w:r>
      <w:r>
        <w:rPr>
          <w:spacing w:val="-3"/>
          <w:sz w:val="21"/>
        </w:rPr>
        <w:t>OK</w:t>
      </w:r>
      <w:r>
        <w:rPr>
          <w:spacing w:val="12"/>
          <w:sz w:val="21"/>
        </w:rPr>
        <w:t xml:space="preserve"> 按钮，出现 </w:t>
      </w:r>
      <w:r>
        <w:rPr>
          <w:sz w:val="21"/>
        </w:rPr>
        <w:t xml:space="preserve">MFC </w:t>
      </w:r>
      <w:r>
        <w:rPr>
          <w:spacing w:val="-4"/>
          <w:sz w:val="21"/>
        </w:rPr>
        <w:t>AppWizard－Step</w:t>
      </w:r>
      <w:r>
        <w:rPr>
          <w:spacing w:val="-6"/>
          <w:sz w:val="21"/>
        </w:rPr>
        <w:t xml:space="preserve"> </w:t>
      </w:r>
      <w:r>
        <w:rPr>
          <w:sz w:val="21"/>
        </w:rPr>
        <w:t>1</w:t>
      </w:r>
      <w:r>
        <w:rPr>
          <w:spacing w:val="-7"/>
          <w:sz w:val="21"/>
        </w:rPr>
        <w:t xml:space="preserve"> 对话框，如图 </w:t>
      </w:r>
      <w:r>
        <w:rPr>
          <w:sz w:val="21"/>
        </w:rPr>
        <w:t>2</w:t>
      </w:r>
      <w:r>
        <w:rPr>
          <w:spacing w:val="-6"/>
          <w:sz w:val="21"/>
        </w:rPr>
        <w:t xml:space="preserve"> 所示：</w:t>
      </w:r>
    </w:p>
    <w:p w14:paraId="352DEA55" w14:textId="77777777" w:rsidR="009053DD" w:rsidRDefault="009053DD">
      <w:pPr>
        <w:spacing w:line="223" w:lineRule="auto"/>
        <w:jc w:val="both"/>
        <w:rPr>
          <w:sz w:val="21"/>
        </w:rPr>
        <w:sectPr w:rsidR="009053DD">
          <w:pgSz w:w="11910" w:h="16840"/>
          <w:pgMar w:top="1580" w:right="1180" w:bottom="1620" w:left="1480" w:header="0" w:footer="1420" w:gutter="0"/>
          <w:cols w:space="720"/>
        </w:sectPr>
      </w:pPr>
    </w:p>
    <w:p w14:paraId="3D839D84" w14:textId="77777777" w:rsidR="009053DD" w:rsidRDefault="009053DD">
      <w:pPr>
        <w:pStyle w:val="a3"/>
        <w:ind w:left="0"/>
        <w:rPr>
          <w:sz w:val="20"/>
        </w:rPr>
      </w:pPr>
    </w:p>
    <w:p w14:paraId="7D3E943C" w14:textId="77777777" w:rsidR="009053DD" w:rsidRDefault="009053DD">
      <w:pPr>
        <w:pStyle w:val="a3"/>
        <w:spacing w:before="11"/>
        <w:ind w:left="0"/>
        <w:rPr>
          <w:sz w:val="17"/>
        </w:rPr>
      </w:pPr>
    </w:p>
    <w:p w14:paraId="64C9C658" w14:textId="77777777" w:rsidR="009053DD" w:rsidRDefault="00000000">
      <w:pPr>
        <w:pStyle w:val="a3"/>
        <w:ind w:left="956"/>
        <w:rPr>
          <w:sz w:val="20"/>
        </w:rPr>
      </w:pPr>
      <w:r>
        <w:rPr>
          <w:noProof/>
          <w:sz w:val="20"/>
        </w:rPr>
        <w:drawing>
          <wp:inline distT="0" distB="0" distL="0" distR="0" wp14:anchorId="24E5768D" wp14:editId="1201BEEA">
            <wp:extent cx="4103370" cy="2804795"/>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pic:cNvPicPr>
                  </pic:nvPicPr>
                  <pic:blipFill>
                    <a:blip r:embed="rId11" cstate="print"/>
                    <a:stretch>
                      <a:fillRect/>
                    </a:stretch>
                  </pic:blipFill>
                  <pic:spPr>
                    <a:xfrm>
                      <a:off x="0" y="0"/>
                      <a:ext cx="4103540" cy="2805112"/>
                    </a:xfrm>
                    <a:prstGeom prst="rect">
                      <a:avLst/>
                    </a:prstGeom>
                  </pic:spPr>
                </pic:pic>
              </a:graphicData>
            </a:graphic>
          </wp:inline>
        </w:drawing>
      </w:r>
    </w:p>
    <w:p w14:paraId="2BCB043F" w14:textId="77777777" w:rsidR="009053DD" w:rsidRDefault="00000000">
      <w:pPr>
        <w:pStyle w:val="a3"/>
        <w:tabs>
          <w:tab w:val="left" w:pos="4132"/>
          <w:tab w:val="left" w:pos="4792"/>
        </w:tabs>
        <w:spacing w:line="355" w:lineRule="exact"/>
        <w:ind w:left="3333"/>
      </w:pPr>
      <w:r>
        <w:rPr>
          <w:noProof/>
        </w:rPr>
        <w:drawing>
          <wp:anchor distT="0" distB="0" distL="0" distR="0" simplePos="0" relativeHeight="251658752" behindDoc="0" locked="0" layoutInCell="1" allowOverlap="1" wp14:anchorId="6805D99E" wp14:editId="437A6E98">
            <wp:simplePos x="0" y="0"/>
            <wp:positionH relativeFrom="page">
              <wp:posOffset>1537335</wp:posOffset>
            </wp:positionH>
            <wp:positionV relativeFrom="paragraph">
              <wp:posOffset>296545</wp:posOffset>
            </wp:positionV>
            <wp:extent cx="4131945" cy="2781300"/>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pic:cNvPicPr>
                  </pic:nvPicPr>
                  <pic:blipFill>
                    <a:blip r:embed="rId12" cstate="print"/>
                    <a:stretch>
                      <a:fillRect/>
                    </a:stretch>
                  </pic:blipFill>
                  <pic:spPr>
                    <a:xfrm>
                      <a:off x="0" y="0"/>
                      <a:ext cx="4132062" cy="2781490"/>
                    </a:xfrm>
                    <a:prstGeom prst="rect">
                      <a:avLst/>
                    </a:prstGeom>
                  </pic:spPr>
                </pic:pic>
              </a:graphicData>
            </a:graphic>
          </wp:anchor>
        </w:drawing>
      </w:r>
      <w:r>
        <w:t>图</w:t>
      </w:r>
      <w:r>
        <w:rPr>
          <w:spacing w:val="-12"/>
        </w:rPr>
        <w:t xml:space="preserve"> </w:t>
      </w:r>
      <w:r>
        <w:t>2</w:t>
      </w:r>
      <w:r>
        <w:tab/>
        <w:t>MFC</w:t>
      </w:r>
      <w:r>
        <w:tab/>
      </w:r>
      <w:r>
        <w:rPr>
          <w:spacing w:val="-4"/>
        </w:rPr>
        <w:t>AppWizard－Step</w:t>
      </w:r>
      <w:r>
        <w:rPr>
          <w:spacing w:val="14"/>
        </w:rPr>
        <w:t xml:space="preserve"> </w:t>
      </w:r>
      <w:r>
        <w:t>1</w:t>
      </w:r>
    </w:p>
    <w:p w14:paraId="266EBC68" w14:textId="77777777" w:rsidR="009053DD" w:rsidRDefault="00000000">
      <w:pPr>
        <w:pStyle w:val="a3"/>
        <w:tabs>
          <w:tab w:val="left" w:pos="4132"/>
          <w:tab w:val="left" w:pos="4792"/>
        </w:tabs>
        <w:spacing w:line="322" w:lineRule="exact"/>
        <w:ind w:left="3333"/>
      </w:pPr>
      <w:r>
        <w:t>图</w:t>
      </w:r>
      <w:r>
        <w:rPr>
          <w:spacing w:val="-12"/>
        </w:rPr>
        <w:t xml:space="preserve"> </w:t>
      </w:r>
      <w:r>
        <w:t>3</w:t>
      </w:r>
      <w:r>
        <w:tab/>
        <w:t>MFC</w:t>
      </w:r>
      <w:r>
        <w:tab/>
      </w:r>
      <w:r>
        <w:rPr>
          <w:spacing w:val="-4"/>
        </w:rPr>
        <w:t>AppWizard－Step</w:t>
      </w:r>
      <w:r>
        <w:rPr>
          <w:spacing w:val="14"/>
        </w:rPr>
        <w:t xml:space="preserve"> </w:t>
      </w:r>
      <w:r>
        <w:t>2</w:t>
      </w:r>
    </w:p>
    <w:p w14:paraId="013E9B41" w14:textId="77777777" w:rsidR="009053DD" w:rsidRDefault="00000000">
      <w:pPr>
        <w:pStyle w:val="a4"/>
        <w:numPr>
          <w:ilvl w:val="0"/>
          <w:numId w:val="50"/>
        </w:numPr>
        <w:tabs>
          <w:tab w:val="left" w:pos="1376"/>
          <w:tab w:val="left" w:pos="1377"/>
          <w:tab w:val="left" w:pos="2960"/>
        </w:tabs>
        <w:spacing w:before="4" w:line="223" w:lineRule="auto"/>
        <w:ind w:right="304"/>
        <w:rPr>
          <w:sz w:val="21"/>
        </w:rPr>
      </w:pPr>
      <w:r>
        <w:rPr>
          <w:sz w:val="21"/>
        </w:rPr>
        <w:t>图</w:t>
      </w:r>
      <w:r>
        <w:rPr>
          <w:spacing w:val="-7"/>
          <w:sz w:val="21"/>
        </w:rPr>
        <w:t xml:space="preserve"> </w:t>
      </w:r>
      <w:r>
        <w:rPr>
          <w:sz w:val="21"/>
        </w:rPr>
        <w:t>2</w:t>
      </w:r>
      <w:r>
        <w:rPr>
          <w:spacing w:val="-6"/>
          <w:sz w:val="21"/>
        </w:rPr>
        <w:t xml:space="preserve"> </w:t>
      </w:r>
      <w:r>
        <w:rPr>
          <w:spacing w:val="-3"/>
          <w:sz w:val="21"/>
        </w:rPr>
        <w:t>中</w:t>
      </w:r>
      <w:r>
        <w:rPr>
          <w:sz w:val="21"/>
        </w:rPr>
        <w:t>的</w:t>
      </w:r>
      <w:r>
        <w:rPr>
          <w:spacing w:val="-6"/>
          <w:sz w:val="21"/>
        </w:rPr>
        <w:t xml:space="preserve"> </w:t>
      </w:r>
      <w:r>
        <w:rPr>
          <w:sz w:val="21"/>
        </w:rPr>
        <w:t>MFC</w:t>
      </w:r>
      <w:r>
        <w:rPr>
          <w:sz w:val="21"/>
        </w:rPr>
        <w:tab/>
      </w:r>
      <w:r>
        <w:rPr>
          <w:spacing w:val="-4"/>
          <w:sz w:val="21"/>
        </w:rPr>
        <w:t>AppWizard－Step</w:t>
      </w:r>
      <w:r>
        <w:rPr>
          <w:spacing w:val="5"/>
          <w:sz w:val="21"/>
        </w:rPr>
        <w:t xml:space="preserve"> </w:t>
      </w:r>
      <w:r>
        <w:rPr>
          <w:sz w:val="21"/>
        </w:rPr>
        <w:t>1</w:t>
      </w:r>
      <w:r>
        <w:rPr>
          <w:spacing w:val="7"/>
          <w:sz w:val="21"/>
        </w:rPr>
        <w:t xml:space="preserve"> </w:t>
      </w:r>
      <w:r>
        <w:rPr>
          <w:spacing w:val="-5"/>
          <w:sz w:val="21"/>
        </w:rPr>
        <w:t>对</w:t>
      </w:r>
      <w:r>
        <w:rPr>
          <w:spacing w:val="-3"/>
          <w:sz w:val="21"/>
        </w:rPr>
        <w:t>话</w:t>
      </w:r>
      <w:r>
        <w:rPr>
          <w:spacing w:val="-5"/>
          <w:sz w:val="21"/>
        </w:rPr>
        <w:t>框</w:t>
      </w:r>
      <w:r>
        <w:rPr>
          <w:spacing w:val="-3"/>
          <w:sz w:val="21"/>
        </w:rPr>
        <w:t>中</w:t>
      </w:r>
      <w:r>
        <w:rPr>
          <w:spacing w:val="-5"/>
          <w:sz w:val="21"/>
        </w:rPr>
        <w:t>主</w:t>
      </w:r>
      <w:r>
        <w:rPr>
          <w:spacing w:val="-3"/>
          <w:sz w:val="21"/>
        </w:rPr>
        <w:t>要</w:t>
      </w:r>
      <w:r>
        <w:rPr>
          <w:spacing w:val="-5"/>
          <w:sz w:val="21"/>
        </w:rPr>
        <w:t>选</w:t>
      </w:r>
      <w:r>
        <w:rPr>
          <w:spacing w:val="-3"/>
          <w:sz w:val="21"/>
        </w:rPr>
        <w:t>择</w:t>
      </w:r>
      <w:r>
        <w:rPr>
          <w:spacing w:val="-5"/>
          <w:sz w:val="21"/>
        </w:rPr>
        <w:t>应</w:t>
      </w:r>
      <w:r>
        <w:rPr>
          <w:spacing w:val="-3"/>
          <w:sz w:val="21"/>
        </w:rPr>
        <w:t>用</w:t>
      </w:r>
      <w:r>
        <w:rPr>
          <w:spacing w:val="-5"/>
          <w:sz w:val="21"/>
        </w:rPr>
        <w:t>程序</w:t>
      </w:r>
      <w:r>
        <w:rPr>
          <w:spacing w:val="-3"/>
          <w:sz w:val="21"/>
        </w:rPr>
        <w:t>的</w:t>
      </w:r>
      <w:r>
        <w:rPr>
          <w:spacing w:val="-5"/>
          <w:sz w:val="21"/>
        </w:rPr>
        <w:t>类</w:t>
      </w:r>
      <w:r>
        <w:rPr>
          <w:spacing w:val="-3"/>
          <w:sz w:val="21"/>
        </w:rPr>
        <w:t>型</w:t>
      </w:r>
      <w:r>
        <w:rPr>
          <w:spacing w:val="-5"/>
          <w:sz w:val="21"/>
        </w:rPr>
        <w:t>，</w:t>
      </w:r>
      <w:r>
        <w:rPr>
          <w:spacing w:val="-3"/>
          <w:sz w:val="21"/>
        </w:rPr>
        <w:t>向</w:t>
      </w:r>
      <w:r>
        <w:rPr>
          <w:spacing w:val="-5"/>
          <w:sz w:val="21"/>
        </w:rPr>
        <w:t>导</w:t>
      </w:r>
      <w:r>
        <w:rPr>
          <w:sz w:val="21"/>
        </w:rPr>
        <w:t>提</w:t>
      </w:r>
      <w:r>
        <w:rPr>
          <w:spacing w:val="-3"/>
          <w:sz w:val="21"/>
        </w:rPr>
        <w:t>供</w:t>
      </w:r>
      <w:r>
        <w:rPr>
          <w:spacing w:val="-5"/>
          <w:sz w:val="21"/>
        </w:rPr>
        <w:t>以</w:t>
      </w:r>
      <w:r>
        <w:rPr>
          <w:sz w:val="21"/>
        </w:rPr>
        <w:t>下</w:t>
      </w:r>
      <w:r>
        <w:rPr>
          <w:spacing w:val="-15"/>
          <w:sz w:val="21"/>
        </w:rPr>
        <w:t xml:space="preserve"> </w:t>
      </w:r>
      <w:r>
        <w:rPr>
          <w:sz w:val="21"/>
        </w:rPr>
        <w:t>3</w:t>
      </w:r>
      <w:r>
        <w:rPr>
          <w:spacing w:val="-11"/>
          <w:sz w:val="21"/>
        </w:rPr>
        <w:t xml:space="preserve"> </w:t>
      </w:r>
      <w:r>
        <w:rPr>
          <w:spacing w:val="-5"/>
          <w:sz w:val="21"/>
        </w:rPr>
        <w:t>种</w:t>
      </w:r>
      <w:r>
        <w:rPr>
          <w:spacing w:val="-3"/>
          <w:sz w:val="21"/>
        </w:rPr>
        <w:t>类</w:t>
      </w:r>
      <w:r>
        <w:rPr>
          <w:spacing w:val="-5"/>
          <w:sz w:val="21"/>
        </w:rPr>
        <w:t>型的</w:t>
      </w:r>
      <w:r>
        <w:rPr>
          <w:spacing w:val="-3"/>
          <w:sz w:val="21"/>
        </w:rPr>
        <w:t>应</w:t>
      </w:r>
      <w:r>
        <w:rPr>
          <w:spacing w:val="-5"/>
          <w:sz w:val="21"/>
        </w:rPr>
        <w:t>用程</w:t>
      </w:r>
      <w:r>
        <w:rPr>
          <w:spacing w:val="-3"/>
          <w:sz w:val="21"/>
        </w:rPr>
        <w:t>序</w:t>
      </w:r>
      <w:r>
        <w:rPr>
          <w:sz w:val="21"/>
        </w:rPr>
        <w:t>：</w:t>
      </w:r>
    </w:p>
    <w:p w14:paraId="59D6CC4D" w14:textId="77777777" w:rsidR="009053DD" w:rsidRDefault="00000000">
      <w:pPr>
        <w:pStyle w:val="a4"/>
        <w:numPr>
          <w:ilvl w:val="1"/>
          <w:numId w:val="50"/>
        </w:numPr>
        <w:tabs>
          <w:tab w:val="left" w:pos="1796"/>
          <w:tab w:val="left" w:pos="1797"/>
        </w:tabs>
        <w:spacing w:line="223" w:lineRule="auto"/>
        <w:ind w:right="304"/>
        <w:rPr>
          <w:sz w:val="21"/>
        </w:rPr>
      </w:pPr>
      <w:r>
        <w:rPr>
          <w:spacing w:val="-3"/>
          <w:sz w:val="21"/>
        </w:rPr>
        <w:t>Single</w:t>
      </w:r>
      <w:r>
        <w:rPr>
          <w:spacing w:val="2"/>
          <w:sz w:val="21"/>
        </w:rPr>
        <w:t xml:space="preserve"> </w:t>
      </w:r>
      <w:r>
        <w:rPr>
          <w:spacing w:val="-3"/>
          <w:sz w:val="21"/>
        </w:rPr>
        <w:t>document</w:t>
      </w:r>
      <w:r>
        <w:rPr>
          <w:spacing w:val="-5"/>
          <w:sz w:val="21"/>
        </w:rPr>
        <w:t xml:space="preserve">:单文档界面应用程序，程序运行后出现标准的 </w:t>
      </w:r>
      <w:r>
        <w:rPr>
          <w:spacing w:val="-3"/>
          <w:sz w:val="21"/>
        </w:rPr>
        <w:t>windows</w:t>
      </w:r>
      <w:r>
        <w:rPr>
          <w:spacing w:val="7"/>
          <w:sz w:val="21"/>
        </w:rPr>
        <w:t xml:space="preserve"> 界</w:t>
      </w:r>
      <w:r>
        <w:rPr>
          <w:spacing w:val="-5"/>
          <w:sz w:val="21"/>
        </w:rPr>
        <w:t>面，它由框架和客户区组成。并且程序运行后一次只能打开一个文档。</w:t>
      </w:r>
    </w:p>
    <w:p w14:paraId="20688EF3" w14:textId="77777777" w:rsidR="009053DD" w:rsidRDefault="00000000">
      <w:pPr>
        <w:pStyle w:val="a4"/>
        <w:numPr>
          <w:ilvl w:val="1"/>
          <w:numId w:val="50"/>
        </w:numPr>
        <w:tabs>
          <w:tab w:val="left" w:pos="1796"/>
          <w:tab w:val="left" w:pos="1797"/>
        </w:tabs>
        <w:spacing w:line="223" w:lineRule="auto"/>
        <w:ind w:right="307"/>
        <w:rPr>
          <w:sz w:val="21"/>
        </w:rPr>
      </w:pPr>
      <w:r>
        <w:rPr>
          <w:sz w:val="21"/>
        </w:rPr>
        <w:t>Multiple</w:t>
      </w:r>
      <w:r>
        <w:rPr>
          <w:spacing w:val="20"/>
          <w:sz w:val="21"/>
        </w:rPr>
        <w:t xml:space="preserve"> </w:t>
      </w:r>
      <w:r>
        <w:rPr>
          <w:spacing w:val="-3"/>
          <w:sz w:val="21"/>
        </w:rPr>
        <w:t xml:space="preserve">document: 多文档界面应用程序，程序运行后出现标准的windows </w:t>
      </w:r>
      <w:r>
        <w:rPr>
          <w:spacing w:val="-5"/>
          <w:sz w:val="21"/>
        </w:rPr>
        <w:t>界面，并且可以打开多个文档。</w:t>
      </w:r>
    </w:p>
    <w:p w14:paraId="6640D193" w14:textId="77777777" w:rsidR="009053DD" w:rsidRDefault="00000000">
      <w:pPr>
        <w:pStyle w:val="a4"/>
        <w:numPr>
          <w:ilvl w:val="1"/>
          <w:numId w:val="50"/>
        </w:numPr>
        <w:tabs>
          <w:tab w:val="left" w:pos="1796"/>
          <w:tab w:val="left" w:pos="1797"/>
          <w:tab w:val="left" w:pos="7624"/>
        </w:tabs>
        <w:spacing w:line="223" w:lineRule="auto"/>
        <w:ind w:left="1376" w:right="285" w:firstLine="0"/>
        <w:rPr>
          <w:sz w:val="21"/>
        </w:rPr>
      </w:pPr>
      <w:r>
        <w:rPr>
          <w:sz w:val="21"/>
        </w:rPr>
        <w:t>Dialog</w:t>
      </w:r>
      <w:r>
        <w:rPr>
          <w:spacing w:val="17"/>
          <w:sz w:val="21"/>
        </w:rPr>
        <w:t xml:space="preserve"> </w:t>
      </w:r>
      <w:r>
        <w:rPr>
          <w:spacing w:val="-4"/>
          <w:sz w:val="21"/>
        </w:rPr>
        <w:t>based:</w:t>
      </w:r>
      <w:r>
        <w:rPr>
          <w:spacing w:val="-3"/>
          <w:sz w:val="21"/>
        </w:rPr>
        <w:t>基于</w:t>
      </w:r>
      <w:r>
        <w:rPr>
          <w:spacing w:val="-5"/>
          <w:sz w:val="21"/>
        </w:rPr>
        <w:t>对</w:t>
      </w:r>
      <w:r>
        <w:rPr>
          <w:spacing w:val="-3"/>
          <w:sz w:val="21"/>
        </w:rPr>
        <w:t>话</w:t>
      </w:r>
      <w:r>
        <w:rPr>
          <w:spacing w:val="-5"/>
          <w:sz w:val="21"/>
        </w:rPr>
        <w:t>框</w:t>
      </w:r>
      <w:r>
        <w:rPr>
          <w:spacing w:val="-3"/>
          <w:sz w:val="21"/>
        </w:rPr>
        <w:t>的</w:t>
      </w:r>
      <w:r>
        <w:rPr>
          <w:spacing w:val="-5"/>
          <w:sz w:val="21"/>
        </w:rPr>
        <w:t>应</w:t>
      </w:r>
      <w:r>
        <w:rPr>
          <w:spacing w:val="-3"/>
          <w:sz w:val="21"/>
        </w:rPr>
        <w:t>用</w:t>
      </w:r>
      <w:r>
        <w:rPr>
          <w:spacing w:val="-5"/>
          <w:sz w:val="21"/>
        </w:rPr>
        <w:t>程</w:t>
      </w:r>
      <w:r>
        <w:rPr>
          <w:spacing w:val="-3"/>
          <w:sz w:val="21"/>
        </w:rPr>
        <w:t>序</w:t>
      </w:r>
      <w:r>
        <w:rPr>
          <w:spacing w:val="-5"/>
          <w:sz w:val="21"/>
        </w:rPr>
        <w:t>，程</w:t>
      </w:r>
      <w:r>
        <w:rPr>
          <w:spacing w:val="-3"/>
          <w:sz w:val="21"/>
        </w:rPr>
        <w:t>序</w:t>
      </w:r>
      <w:r>
        <w:rPr>
          <w:spacing w:val="-5"/>
          <w:sz w:val="21"/>
        </w:rPr>
        <w:t>运</w:t>
      </w:r>
      <w:r>
        <w:rPr>
          <w:spacing w:val="-3"/>
          <w:sz w:val="21"/>
        </w:rPr>
        <w:t>行</w:t>
      </w:r>
      <w:r>
        <w:rPr>
          <w:spacing w:val="-5"/>
          <w:sz w:val="21"/>
        </w:rPr>
        <w:t>后</w:t>
      </w:r>
      <w:r>
        <w:rPr>
          <w:spacing w:val="-3"/>
          <w:sz w:val="21"/>
        </w:rPr>
        <w:t>首</w:t>
      </w:r>
      <w:r>
        <w:rPr>
          <w:spacing w:val="-5"/>
          <w:sz w:val="21"/>
        </w:rPr>
        <w:t>先</w:t>
      </w:r>
      <w:r>
        <w:rPr>
          <w:spacing w:val="-3"/>
          <w:sz w:val="21"/>
        </w:rPr>
        <w:t>出</w:t>
      </w:r>
      <w:r>
        <w:rPr>
          <w:spacing w:val="-5"/>
          <w:sz w:val="21"/>
        </w:rPr>
        <w:t>现</w:t>
      </w:r>
      <w:r>
        <w:rPr>
          <w:spacing w:val="-3"/>
          <w:sz w:val="21"/>
        </w:rPr>
        <w:t>一</w:t>
      </w:r>
      <w:r>
        <w:rPr>
          <w:spacing w:val="-5"/>
          <w:sz w:val="21"/>
        </w:rPr>
        <w:t>个对</w:t>
      </w:r>
      <w:r>
        <w:rPr>
          <w:spacing w:val="-3"/>
          <w:sz w:val="21"/>
        </w:rPr>
        <w:t>话</w:t>
      </w:r>
      <w:r>
        <w:rPr>
          <w:spacing w:val="-5"/>
          <w:sz w:val="21"/>
        </w:rPr>
        <w:t>框</w:t>
      </w:r>
      <w:r>
        <w:rPr>
          <w:spacing w:val="-3"/>
          <w:sz w:val="21"/>
        </w:rPr>
        <w:t>界</w:t>
      </w:r>
      <w:r>
        <w:rPr>
          <w:spacing w:val="-5"/>
          <w:sz w:val="21"/>
        </w:rPr>
        <w:t>面</w:t>
      </w:r>
      <w:r>
        <w:rPr>
          <w:sz w:val="21"/>
        </w:rPr>
        <w:t>。</w:t>
      </w:r>
      <w:r>
        <w:rPr>
          <w:spacing w:val="-3"/>
          <w:sz w:val="21"/>
        </w:rPr>
        <w:t>先</w:t>
      </w:r>
      <w:r>
        <w:rPr>
          <w:spacing w:val="-5"/>
          <w:sz w:val="21"/>
        </w:rPr>
        <w:t>选</w:t>
      </w:r>
      <w:r>
        <w:rPr>
          <w:spacing w:val="50"/>
          <w:sz w:val="21"/>
        </w:rPr>
        <w:t>择</w:t>
      </w:r>
      <w:r>
        <w:rPr>
          <w:spacing w:val="-3"/>
          <w:sz w:val="21"/>
        </w:rPr>
        <w:t>Single</w:t>
      </w:r>
      <w:r>
        <w:rPr>
          <w:spacing w:val="14"/>
          <w:sz w:val="21"/>
        </w:rPr>
        <w:t xml:space="preserve"> </w:t>
      </w:r>
      <w:r>
        <w:rPr>
          <w:spacing w:val="-3"/>
          <w:sz w:val="21"/>
        </w:rPr>
        <w:t>document</w:t>
      </w:r>
      <w:r>
        <w:rPr>
          <w:spacing w:val="-8"/>
          <w:sz w:val="21"/>
        </w:rPr>
        <w:t xml:space="preserve"> </w:t>
      </w:r>
      <w:r>
        <w:rPr>
          <w:spacing w:val="-3"/>
          <w:sz w:val="21"/>
        </w:rPr>
        <w:t>选</w:t>
      </w:r>
      <w:r>
        <w:rPr>
          <w:spacing w:val="-5"/>
          <w:sz w:val="21"/>
        </w:rPr>
        <w:t>项</w:t>
      </w:r>
      <w:r>
        <w:rPr>
          <w:spacing w:val="-3"/>
          <w:sz w:val="21"/>
        </w:rPr>
        <w:t>后</w:t>
      </w:r>
      <w:r>
        <w:rPr>
          <w:spacing w:val="-5"/>
          <w:sz w:val="21"/>
        </w:rPr>
        <w:t>，</w:t>
      </w:r>
      <w:r>
        <w:rPr>
          <w:spacing w:val="-3"/>
          <w:sz w:val="21"/>
        </w:rPr>
        <w:t>再</w:t>
      </w:r>
      <w:r>
        <w:rPr>
          <w:spacing w:val="-5"/>
          <w:sz w:val="21"/>
        </w:rPr>
        <w:t>单</w:t>
      </w:r>
      <w:r>
        <w:rPr>
          <w:spacing w:val="48"/>
          <w:sz w:val="21"/>
        </w:rPr>
        <w:t>击</w:t>
      </w:r>
      <w:r>
        <w:rPr>
          <w:sz w:val="21"/>
        </w:rPr>
        <w:t>Next</w:t>
      </w:r>
      <w:r>
        <w:rPr>
          <w:spacing w:val="49"/>
          <w:sz w:val="21"/>
        </w:rPr>
        <w:t xml:space="preserve"> </w:t>
      </w:r>
      <w:r>
        <w:rPr>
          <w:spacing w:val="-5"/>
          <w:sz w:val="21"/>
        </w:rPr>
        <w:t>按</w:t>
      </w:r>
      <w:r>
        <w:rPr>
          <w:spacing w:val="-3"/>
          <w:sz w:val="21"/>
        </w:rPr>
        <w:t>钮</w:t>
      </w:r>
      <w:r>
        <w:rPr>
          <w:spacing w:val="-5"/>
          <w:sz w:val="21"/>
        </w:rPr>
        <w:t>，出</w:t>
      </w:r>
      <w:r>
        <w:rPr>
          <w:spacing w:val="50"/>
          <w:sz w:val="21"/>
        </w:rPr>
        <w:t>现</w:t>
      </w:r>
      <w:r>
        <w:rPr>
          <w:sz w:val="21"/>
        </w:rPr>
        <w:t>MFC</w:t>
      </w:r>
      <w:r>
        <w:rPr>
          <w:sz w:val="21"/>
        </w:rPr>
        <w:tab/>
      </w:r>
      <w:r>
        <w:rPr>
          <w:spacing w:val="-3"/>
          <w:sz w:val="21"/>
        </w:rPr>
        <w:t>AppWizard－</w:t>
      </w:r>
    </w:p>
    <w:p w14:paraId="5FB4D150" w14:textId="77777777" w:rsidR="009053DD" w:rsidRDefault="009053DD">
      <w:pPr>
        <w:spacing w:line="223" w:lineRule="auto"/>
        <w:rPr>
          <w:sz w:val="21"/>
        </w:rPr>
        <w:sectPr w:rsidR="009053DD">
          <w:pgSz w:w="11910" w:h="16840"/>
          <w:pgMar w:top="1580" w:right="1180" w:bottom="1620" w:left="1480" w:header="0" w:footer="1420" w:gutter="0"/>
          <w:cols w:space="720"/>
        </w:sectPr>
      </w:pPr>
    </w:p>
    <w:p w14:paraId="36CECCE5" w14:textId="77777777" w:rsidR="009053DD" w:rsidRDefault="009053DD">
      <w:pPr>
        <w:pStyle w:val="a3"/>
        <w:ind w:left="0"/>
        <w:rPr>
          <w:sz w:val="20"/>
        </w:rPr>
      </w:pPr>
    </w:p>
    <w:p w14:paraId="36973712" w14:textId="77777777" w:rsidR="009053DD" w:rsidRDefault="009053DD">
      <w:pPr>
        <w:pStyle w:val="a3"/>
        <w:spacing w:before="15"/>
        <w:ind w:left="0"/>
        <w:rPr>
          <w:sz w:val="13"/>
        </w:rPr>
      </w:pPr>
    </w:p>
    <w:p w14:paraId="62288B1F" w14:textId="77777777" w:rsidR="009053DD" w:rsidRDefault="00000000">
      <w:pPr>
        <w:pStyle w:val="a3"/>
        <w:spacing w:before="48" w:line="361" w:lineRule="exact"/>
        <w:ind w:left="1376"/>
        <w:jc w:val="both"/>
      </w:pPr>
      <w:r>
        <w:t>Step 2 对话框，如图 3 所示。</w:t>
      </w:r>
    </w:p>
    <w:p w14:paraId="486E1F72" w14:textId="77777777" w:rsidR="009053DD" w:rsidRDefault="00000000">
      <w:pPr>
        <w:pStyle w:val="a4"/>
        <w:numPr>
          <w:ilvl w:val="0"/>
          <w:numId w:val="50"/>
        </w:numPr>
        <w:tabs>
          <w:tab w:val="left" w:pos="1377"/>
        </w:tabs>
        <w:spacing w:before="6" w:line="223" w:lineRule="auto"/>
        <w:ind w:right="304"/>
        <w:jc w:val="both"/>
        <w:rPr>
          <w:sz w:val="21"/>
        </w:rPr>
      </w:pPr>
      <w:r>
        <w:rPr>
          <w:spacing w:val="7"/>
          <w:sz w:val="21"/>
        </w:rPr>
        <w:t xml:space="preserve">在 </w:t>
      </w:r>
      <w:r>
        <w:rPr>
          <w:sz w:val="21"/>
        </w:rPr>
        <w:t>MFC</w:t>
      </w:r>
      <w:r>
        <w:rPr>
          <w:spacing w:val="39"/>
          <w:sz w:val="21"/>
        </w:rPr>
        <w:t xml:space="preserve"> </w:t>
      </w:r>
      <w:r>
        <w:rPr>
          <w:spacing w:val="-4"/>
          <w:sz w:val="21"/>
        </w:rPr>
        <w:t>AppWizard－Step</w:t>
      </w:r>
      <w:r>
        <w:rPr>
          <w:spacing w:val="49"/>
          <w:sz w:val="21"/>
        </w:rPr>
        <w:t xml:space="preserve"> </w:t>
      </w:r>
      <w:r>
        <w:rPr>
          <w:sz w:val="21"/>
        </w:rPr>
        <w:t>2</w:t>
      </w:r>
      <w:r>
        <w:rPr>
          <w:spacing w:val="-5"/>
          <w:sz w:val="21"/>
        </w:rPr>
        <w:t xml:space="preserve"> 对话框中选择应用程序所支持的数据库方式，其中包括对下选项：</w:t>
      </w:r>
    </w:p>
    <w:p w14:paraId="43B92391" w14:textId="77777777" w:rsidR="009053DD" w:rsidRDefault="00000000">
      <w:pPr>
        <w:pStyle w:val="a4"/>
        <w:numPr>
          <w:ilvl w:val="1"/>
          <w:numId w:val="50"/>
        </w:numPr>
        <w:tabs>
          <w:tab w:val="left" w:pos="1797"/>
        </w:tabs>
        <w:spacing w:line="223" w:lineRule="auto"/>
        <w:ind w:right="303"/>
        <w:jc w:val="both"/>
        <w:rPr>
          <w:sz w:val="21"/>
        </w:rPr>
      </w:pPr>
      <w:r>
        <w:rPr>
          <w:sz w:val="21"/>
        </w:rPr>
        <w:t>None</w:t>
      </w:r>
      <w:r>
        <w:rPr>
          <w:spacing w:val="-3"/>
          <w:sz w:val="21"/>
        </w:rPr>
        <w:t xml:space="preserve"> ：向导创建的应用程序不包括任何对数据库的操作功能，但以后可以手</w:t>
      </w:r>
      <w:r>
        <w:rPr>
          <w:spacing w:val="-5"/>
          <w:sz w:val="21"/>
        </w:rPr>
        <w:t>工添加对数据库的操作代码。</w:t>
      </w:r>
    </w:p>
    <w:p w14:paraId="309652A2" w14:textId="77777777" w:rsidR="009053DD" w:rsidRDefault="00000000">
      <w:pPr>
        <w:pStyle w:val="a4"/>
        <w:numPr>
          <w:ilvl w:val="1"/>
          <w:numId w:val="50"/>
        </w:numPr>
        <w:tabs>
          <w:tab w:val="left" w:pos="1797"/>
        </w:tabs>
        <w:spacing w:line="223" w:lineRule="auto"/>
        <w:ind w:right="304"/>
        <w:jc w:val="both"/>
        <w:rPr>
          <w:sz w:val="21"/>
        </w:rPr>
      </w:pPr>
      <w:r>
        <w:rPr>
          <w:sz w:val="21"/>
        </w:rPr>
        <w:t>Header</w:t>
      </w:r>
      <w:r>
        <w:rPr>
          <w:spacing w:val="2"/>
          <w:sz w:val="21"/>
        </w:rPr>
        <w:t xml:space="preserve"> </w:t>
      </w:r>
      <w:r>
        <w:rPr>
          <w:sz w:val="21"/>
        </w:rPr>
        <w:t>files</w:t>
      </w:r>
      <w:r>
        <w:rPr>
          <w:spacing w:val="5"/>
          <w:sz w:val="21"/>
        </w:rPr>
        <w:t xml:space="preserve"> </w:t>
      </w:r>
      <w:r>
        <w:rPr>
          <w:spacing w:val="-3"/>
          <w:sz w:val="21"/>
        </w:rPr>
        <w:t>only</w:t>
      </w:r>
      <w:r>
        <w:rPr>
          <w:spacing w:val="-9"/>
          <w:sz w:val="21"/>
        </w:rPr>
        <w:t xml:space="preserve">:提供了最简单的数据库支持，仅在项目的 </w:t>
      </w:r>
      <w:r>
        <w:rPr>
          <w:spacing w:val="-3"/>
          <w:sz w:val="21"/>
        </w:rPr>
        <w:t>stdAfx.h</w:t>
      </w:r>
      <w:r>
        <w:rPr>
          <w:spacing w:val="-4"/>
          <w:sz w:val="21"/>
        </w:rPr>
        <w:t xml:space="preserve"> 文件中使</w:t>
      </w:r>
      <w:r>
        <w:rPr>
          <w:spacing w:val="-3"/>
          <w:sz w:val="21"/>
        </w:rPr>
        <w:t>用#include</w:t>
      </w:r>
      <w:r>
        <w:rPr>
          <w:spacing w:val="15"/>
          <w:sz w:val="21"/>
        </w:rPr>
        <w:t xml:space="preserve"> 指令包含</w:t>
      </w:r>
      <w:r>
        <w:rPr>
          <w:spacing w:val="-3"/>
          <w:sz w:val="21"/>
        </w:rPr>
        <w:t>afxdb.h</w:t>
      </w:r>
      <w:r>
        <w:rPr>
          <w:spacing w:val="23"/>
          <w:sz w:val="21"/>
        </w:rPr>
        <w:t xml:space="preserve"> 和</w:t>
      </w:r>
      <w:r>
        <w:rPr>
          <w:sz w:val="21"/>
        </w:rPr>
        <w:t>afxao.h</w:t>
      </w:r>
      <w:r>
        <w:rPr>
          <w:spacing w:val="-8"/>
          <w:sz w:val="21"/>
        </w:rPr>
        <w:t xml:space="preserve"> 两个用于定义数据库类的头文件，但</w:t>
      </w:r>
      <w:r>
        <w:rPr>
          <w:spacing w:val="-5"/>
          <w:sz w:val="21"/>
        </w:rPr>
        <w:t>并不创建与数据库相关的类，用户需要时可以自己创建。</w:t>
      </w:r>
    </w:p>
    <w:p w14:paraId="11ECEC58" w14:textId="77777777" w:rsidR="009053DD" w:rsidRDefault="00000000">
      <w:pPr>
        <w:pStyle w:val="a4"/>
        <w:numPr>
          <w:ilvl w:val="1"/>
          <w:numId w:val="50"/>
        </w:numPr>
        <w:tabs>
          <w:tab w:val="left" w:pos="1797"/>
        </w:tabs>
        <w:spacing w:line="223" w:lineRule="auto"/>
        <w:ind w:right="302"/>
        <w:jc w:val="both"/>
        <w:rPr>
          <w:sz w:val="21"/>
        </w:rPr>
      </w:pPr>
      <w:r>
        <w:rPr>
          <w:spacing w:val="-3"/>
          <w:sz w:val="21"/>
        </w:rPr>
        <w:t>Database</w:t>
      </w:r>
      <w:r>
        <w:rPr>
          <w:spacing w:val="9"/>
          <w:sz w:val="21"/>
        </w:rPr>
        <w:t xml:space="preserve"> </w:t>
      </w:r>
      <w:r>
        <w:rPr>
          <w:sz w:val="21"/>
        </w:rPr>
        <w:t>view</w:t>
      </w:r>
      <w:r>
        <w:rPr>
          <w:spacing w:val="10"/>
          <w:sz w:val="21"/>
        </w:rPr>
        <w:t xml:space="preserve"> </w:t>
      </w:r>
      <w:r>
        <w:rPr>
          <w:spacing w:val="-3"/>
          <w:sz w:val="21"/>
        </w:rPr>
        <w:t>without</w:t>
      </w:r>
      <w:r>
        <w:rPr>
          <w:spacing w:val="11"/>
          <w:sz w:val="21"/>
        </w:rPr>
        <w:t xml:space="preserve"> </w:t>
      </w:r>
      <w:r>
        <w:rPr>
          <w:sz w:val="21"/>
        </w:rPr>
        <w:t>file</w:t>
      </w:r>
      <w:r>
        <w:rPr>
          <w:spacing w:val="8"/>
          <w:sz w:val="21"/>
        </w:rPr>
        <w:t xml:space="preserve"> </w:t>
      </w:r>
      <w:r>
        <w:rPr>
          <w:sz w:val="21"/>
        </w:rPr>
        <w:t>support</w:t>
      </w:r>
      <w:r>
        <w:rPr>
          <w:spacing w:val="-5"/>
          <w:sz w:val="21"/>
        </w:rPr>
        <w:t xml:space="preserve"> :包含了所有的数据库头文件，并创建了相关的数据库和视图类，但不支持文档的序列化。</w:t>
      </w:r>
    </w:p>
    <w:p w14:paraId="49339721" w14:textId="77777777" w:rsidR="009053DD" w:rsidRDefault="00000000">
      <w:pPr>
        <w:pStyle w:val="a4"/>
        <w:numPr>
          <w:ilvl w:val="1"/>
          <w:numId w:val="50"/>
        </w:numPr>
        <w:tabs>
          <w:tab w:val="left" w:pos="1797"/>
        </w:tabs>
        <w:spacing w:line="223" w:lineRule="auto"/>
        <w:ind w:left="1052" w:right="1674" w:firstLine="324"/>
        <w:jc w:val="both"/>
        <w:rPr>
          <w:sz w:val="21"/>
        </w:rPr>
      </w:pPr>
      <w:r>
        <w:rPr>
          <w:spacing w:val="-3"/>
          <w:sz w:val="21"/>
        </w:rPr>
        <w:t>Database</w:t>
      </w:r>
      <w:r>
        <w:rPr>
          <w:spacing w:val="-2"/>
          <w:sz w:val="21"/>
        </w:rPr>
        <w:t xml:space="preserve"> </w:t>
      </w:r>
      <w:r>
        <w:rPr>
          <w:sz w:val="21"/>
        </w:rPr>
        <w:t>view</w:t>
      </w:r>
      <w:r>
        <w:rPr>
          <w:spacing w:val="-2"/>
          <w:sz w:val="21"/>
        </w:rPr>
        <w:t xml:space="preserve"> </w:t>
      </w:r>
      <w:r>
        <w:rPr>
          <w:sz w:val="21"/>
        </w:rPr>
        <w:t>with</w:t>
      </w:r>
      <w:r>
        <w:rPr>
          <w:spacing w:val="-2"/>
          <w:sz w:val="21"/>
        </w:rPr>
        <w:t xml:space="preserve"> </w:t>
      </w:r>
      <w:r>
        <w:rPr>
          <w:sz w:val="21"/>
        </w:rPr>
        <w:t>file</w:t>
      </w:r>
      <w:r>
        <w:rPr>
          <w:spacing w:val="-3"/>
          <w:sz w:val="21"/>
        </w:rPr>
        <w:t xml:space="preserve"> </w:t>
      </w:r>
      <w:r>
        <w:rPr>
          <w:sz w:val="21"/>
        </w:rPr>
        <w:t>support</w:t>
      </w:r>
      <w:r>
        <w:rPr>
          <w:spacing w:val="-4"/>
          <w:sz w:val="21"/>
        </w:rPr>
        <w:t>: 包含了所有的数据库头文件</w:t>
      </w:r>
      <w:r>
        <w:rPr>
          <w:spacing w:val="-6"/>
          <w:sz w:val="21"/>
        </w:rPr>
        <w:t xml:space="preserve">单击 </w:t>
      </w:r>
      <w:r>
        <w:rPr>
          <w:sz w:val="21"/>
        </w:rPr>
        <w:t>Next</w:t>
      </w:r>
      <w:r>
        <w:rPr>
          <w:spacing w:val="11"/>
          <w:sz w:val="21"/>
        </w:rPr>
        <w:t xml:space="preserve"> 按钮，出现</w:t>
      </w:r>
      <w:r>
        <w:rPr>
          <w:spacing w:val="-3"/>
          <w:sz w:val="21"/>
        </w:rPr>
        <w:t>MFC</w:t>
      </w:r>
      <w:r>
        <w:rPr>
          <w:spacing w:val="34"/>
          <w:sz w:val="21"/>
        </w:rPr>
        <w:t xml:space="preserve"> </w:t>
      </w:r>
      <w:r>
        <w:rPr>
          <w:spacing w:val="-4"/>
          <w:sz w:val="21"/>
        </w:rPr>
        <w:t>AppWizard－Step</w:t>
      </w:r>
      <w:r>
        <w:rPr>
          <w:spacing w:val="-1"/>
          <w:sz w:val="21"/>
        </w:rPr>
        <w:t xml:space="preserve"> </w:t>
      </w:r>
      <w:r>
        <w:rPr>
          <w:sz w:val="21"/>
        </w:rPr>
        <w:t>3</w:t>
      </w:r>
      <w:r>
        <w:rPr>
          <w:spacing w:val="-7"/>
          <w:sz w:val="21"/>
        </w:rPr>
        <w:t xml:space="preserve"> 对话框如图 </w:t>
      </w:r>
      <w:r>
        <w:rPr>
          <w:sz w:val="21"/>
        </w:rPr>
        <w:t>4：</w:t>
      </w:r>
    </w:p>
    <w:p w14:paraId="5B399871" w14:textId="77777777" w:rsidR="009053DD" w:rsidRDefault="00000000">
      <w:pPr>
        <w:pStyle w:val="a3"/>
        <w:ind w:left="1110"/>
        <w:rPr>
          <w:sz w:val="20"/>
        </w:rPr>
      </w:pPr>
      <w:r>
        <w:rPr>
          <w:noProof/>
          <w:sz w:val="20"/>
        </w:rPr>
        <w:drawing>
          <wp:inline distT="0" distB="0" distL="0" distR="0" wp14:anchorId="4AF1A226" wp14:editId="32E658FB">
            <wp:extent cx="4053840" cy="2825750"/>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a:picLocks noChangeAspect="1"/>
                    </pic:cNvPicPr>
                  </pic:nvPicPr>
                  <pic:blipFill>
                    <a:blip r:embed="rId13" cstate="print"/>
                    <a:stretch>
                      <a:fillRect/>
                    </a:stretch>
                  </pic:blipFill>
                  <pic:spPr>
                    <a:xfrm>
                      <a:off x="0" y="0"/>
                      <a:ext cx="4053845" cy="2826353"/>
                    </a:xfrm>
                    <a:prstGeom prst="rect">
                      <a:avLst/>
                    </a:prstGeom>
                  </pic:spPr>
                </pic:pic>
              </a:graphicData>
            </a:graphic>
          </wp:inline>
        </w:drawing>
      </w:r>
    </w:p>
    <w:p w14:paraId="4B99FD85" w14:textId="77777777" w:rsidR="009053DD" w:rsidRDefault="00000000">
      <w:pPr>
        <w:pStyle w:val="a3"/>
        <w:tabs>
          <w:tab w:val="left" w:pos="3680"/>
          <w:tab w:val="left" w:pos="4340"/>
        </w:tabs>
        <w:spacing w:line="322" w:lineRule="exact"/>
        <w:ind w:left="2881"/>
      </w:pPr>
      <w:r>
        <w:t>图</w:t>
      </w:r>
      <w:r>
        <w:rPr>
          <w:spacing w:val="-12"/>
        </w:rPr>
        <w:t xml:space="preserve"> </w:t>
      </w:r>
      <w:r>
        <w:t>4</w:t>
      </w:r>
      <w:r>
        <w:tab/>
        <w:t>MFC</w:t>
      </w:r>
      <w:r>
        <w:tab/>
      </w:r>
      <w:r>
        <w:rPr>
          <w:spacing w:val="-4"/>
        </w:rPr>
        <w:t>AppWizard－Step</w:t>
      </w:r>
      <w:r>
        <w:rPr>
          <w:spacing w:val="-5"/>
        </w:rPr>
        <w:t xml:space="preserve"> </w:t>
      </w:r>
      <w:r>
        <w:t>3</w:t>
      </w:r>
    </w:p>
    <w:p w14:paraId="6D9FA251" w14:textId="77777777" w:rsidR="009053DD" w:rsidRDefault="00000000">
      <w:pPr>
        <w:pStyle w:val="a4"/>
        <w:numPr>
          <w:ilvl w:val="0"/>
          <w:numId w:val="50"/>
        </w:numPr>
        <w:tabs>
          <w:tab w:val="left" w:pos="1376"/>
          <w:tab w:val="left" w:pos="1377"/>
          <w:tab w:val="left" w:pos="2297"/>
        </w:tabs>
        <w:spacing w:before="6" w:line="223" w:lineRule="auto"/>
        <w:ind w:left="956" w:right="806" w:firstLine="0"/>
        <w:rPr>
          <w:sz w:val="21"/>
        </w:rPr>
      </w:pPr>
      <w:r>
        <w:rPr>
          <w:spacing w:val="50"/>
          <w:sz w:val="21"/>
        </w:rPr>
        <w:t>在</w:t>
      </w:r>
      <w:r>
        <w:rPr>
          <w:sz w:val="21"/>
        </w:rPr>
        <w:t>MFC</w:t>
      </w:r>
      <w:r>
        <w:rPr>
          <w:sz w:val="21"/>
        </w:rPr>
        <w:tab/>
      </w:r>
      <w:r>
        <w:rPr>
          <w:spacing w:val="-4"/>
          <w:sz w:val="21"/>
        </w:rPr>
        <w:t>AppWizard－Step</w:t>
      </w:r>
      <w:r>
        <w:rPr>
          <w:spacing w:val="16"/>
          <w:sz w:val="21"/>
        </w:rPr>
        <w:t xml:space="preserve"> </w:t>
      </w:r>
      <w:r>
        <w:rPr>
          <w:sz w:val="21"/>
        </w:rPr>
        <w:t>3</w:t>
      </w:r>
      <w:r>
        <w:rPr>
          <w:spacing w:val="6"/>
          <w:sz w:val="21"/>
        </w:rPr>
        <w:t xml:space="preserve"> </w:t>
      </w:r>
      <w:r>
        <w:rPr>
          <w:spacing w:val="-5"/>
          <w:sz w:val="21"/>
        </w:rPr>
        <w:t>对话</w:t>
      </w:r>
      <w:r>
        <w:rPr>
          <w:spacing w:val="-3"/>
          <w:sz w:val="21"/>
        </w:rPr>
        <w:t>框</w:t>
      </w:r>
      <w:r>
        <w:rPr>
          <w:spacing w:val="-5"/>
          <w:sz w:val="21"/>
        </w:rPr>
        <w:t>中</w:t>
      </w:r>
      <w:r>
        <w:rPr>
          <w:spacing w:val="-3"/>
          <w:sz w:val="21"/>
        </w:rPr>
        <w:t>选</w:t>
      </w:r>
      <w:r>
        <w:rPr>
          <w:spacing w:val="-5"/>
          <w:sz w:val="21"/>
        </w:rPr>
        <w:t>择</w:t>
      </w:r>
      <w:r>
        <w:rPr>
          <w:spacing w:val="-3"/>
          <w:sz w:val="21"/>
        </w:rPr>
        <w:t>应</w:t>
      </w:r>
      <w:r>
        <w:rPr>
          <w:spacing w:val="-5"/>
          <w:sz w:val="21"/>
        </w:rPr>
        <w:t>用程</w:t>
      </w:r>
      <w:r>
        <w:rPr>
          <w:spacing w:val="-3"/>
          <w:sz w:val="21"/>
        </w:rPr>
        <w:t>序</w:t>
      </w:r>
      <w:r>
        <w:rPr>
          <w:spacing w:val="-5"/>
          <w:sz w:val="21"/>
        </w:rPr>
        <w:t>支</w:t>
      </w:r>
      <w:r>
        <w:rPr>
          <w:spacing w:val="-3"/>
          <w:sz w:val="21"/>
        </w:rPr>
        <w:t>持</w:t>
      </w:r>
      <w:r>
        <w:rPr>
          <w:spacing w:val="-5"/>
          <w:sz w:val="21"/>
        </w:rPr>
        <w:t>的</w:t>
      </w:r>
      <w:r>
        <w:rPr>
          <w:spacing w:val="-3"/>
          <w:sz w:val="21"/>
        </w:rPr>
        <w:t>复</w:t>
      </w:r>
      <w:r>
        <w:rPr>
          <w:spacing w:val="-5"/>
          <w:sz w:val="21"/>
        </w:rPr>
        <w:t>合文</w:t>
      </w:r>
      <w:r>
        <w:rPr>
          <w:spacing w:val="-3"/>
          <w:sz w:val="21"/>
        </w:rPr>
        <w:t>档</w:t>
      </w:r>
      <w:r>
        <w:rPr>
          <w:spacing w:val="-5"/>
          <w:sz w:val="21"/>
        </w:rPr>
        <w:t>类</w:t>
      </w:r>
      <w:r>
        <w:rPr>
          <w:spacing w:val="-3"/>
          <w:sz w:val="21"/>
        </w:rPr>
        <w:t>型</w:t>
      </w:r>
      <w:r>
        <w:rPr>
          <w:sz w:val="21"/>
        </w:rPr>
        <w:t>。</w:t>
      </w:r>
      <w:r>
        <w:rPr>
          <w:spacing w:val="-3"/>
          <w:sz w:val="21"/>
        </w:rPr>
        <w:t>None:应</w:t>
      </w:r>
      <w:r>
        <w:rPr>
          <w:spacing w:val="-5"/>
          <w:sz w:val="21"/>
        </w:rPr>
        <w:t>用程</w:t>
      </w:r>
      <w:r>
        <w:rPr>
          <w:spacing w:val="-3"/>
          <w:sz w:val="21"/>
        </w:rPr>
        <w:t>序</w:t>
      </w:r>
      <w:r>
        <w:rPr>
          <w:spacing w:val="-5"/>
          <w:sz w:val="21"/>
        </w:rPr>
        <w:t>不</w:t>
      </w:r>
      <w:r>
        <w:rPr>
          <w:spacing w:val="-3"/>
          <w:sz w:val="21"/>
        </w:rPr>
        <w:t>支</w:t>
      </w:r>
      <w:r>
        <w:rPr>
          <w:spacing w:val="-5"/>
          <w:sz w:val="21"/>
        </w:rPr>
        <w:t>持任</w:t>
      </w:r>
      <w:r>
        <w:rPr>
          <w:spacing w:val="-3"/>
          <w:sz w:val="21"/>
        </w:rPr>
        <w:t>何</w:t>
      </w:r>
      <w:r>
        <w:rPr>
          <w:spacing w:val="-5"/>
          <w:sz w:val="21"/>
        </w:rPr>
        <w:t>复</w:t>
      </w:r>
      <w:r>
        <w:rPr>
          <w:spacing w:val="-3"/>
          <w:sz w:val="21"/>
        </w:rPr>
        <w:t>合</w:t>
      </w:r>
      <w:r>
        <w:rPr>
          <w:spacing w:val="-5"/>
          <w:sz w:val="21"/>
        </w:rPr>
        <w:t>文</w:t>
      </w:r>
      <w:r>
        <w:rPr>
          <w:spacing w:val="-3"/>
          <w:sz w:val="21"/>
        </w:rPr>
        <w:t>档</w:t>
      </w:r>
      <w:r>
        <w:rPr>
          <w:spacing w:val="-5"/>
          <w:sz w:val="21"/>
        </w:rPr>
        <w:t>，该</w:t>
      </w:r>
      <w:r>
        <w:rPr>
          <w:spacing w:val="-3"/>
          <w:sz w:val="21"/>
        </w:rPr>
        <w:t>项</w:t>
      </w:r>
      <w:r>
        <w:rPr>
          <w:spacing w:val="-5"/>
          <w:sz w:val="21"/>
        </w:rPr>
        <w:t>是</w:t>
      </w:r>
      <w:r>
        <w:rPr>
          <w:spacing w:val="-3"/>
          <w:sz w:val="21"/>
        </w:rPr>
        <w:t>默</w:t>
      </w:r>
      <w:r>
        <w:rPr>
          <w:spacing w:val="-5"/>
          <w:sz w:val="21"/>
        </w:rPr>
        <w:t>认</w:t>
      </w:r>
      <w:r>
        <w:rPr>
          <w:spacing w:val="-3"/>
          <w:sz w:val="21"/>
        </w:rPr>
        <w:t>选</w:t>
      </w:r>
      <w:r>
        <w:rPr>
          <w:spacing w:val="-5"/>
          <w:sz w:val="21"/>
        </w:rPr>
        <w:t>项</w:t>
      </w:r>
      <w:r>
        <w:rPr>
          <w:sz w:val="21"/>
        </w:rPr>
        <w:t>。</w:t>
      </w:r>
    </w:p>
    <w:p w14:paraId="2022F6D0" w14:textId="77777777" w:rsidR="009053DD" w:rsidRDefault="00000000">
      <w:pPr>
        <w:pStyle w:val="a3"/>
        <w:spacing w:line="341" w:lineRule="exact"/>
        <w:ind w:left="956"/>
      </w:pPr>
      <w:r>
        <w:t>Container:应用程序作为复合文档容器，能容纳所嵌入或链接的复合文档对象</w:t>
      </w:r>
    </w:p>
    <w:p w14:paraId="786346ED" w14:textId="77777777" w:rsidR="009053DD" w:rsidRDefault="00000000">
      <w:pPr>
        <w:pStyle w:val="a3"/>
        <w:spacing w:before="5" w:line="223" w:lineRule="auto"/>
        <w:ind w:left="956" w:right="302"/>
      </w:pPr>
      <w:r>
        <w:t>Mini-server</w:t>
      </w:r>
      <w:r>
        <w:rPr>
          <w:spacing w:val="-9"/>
        </w:rPr>
        <w:t>:微型复合文档服务器，应用程序可以创建和管理复合文档对象，但对于它所</w:t>
      </w:r>
      <w:r>
        <w:rPr>
          <w:spacing w:val="-5"/>
        </w:rPr>
        <w:t>创建的复合文档对象，集成应用程序可以嵌入，但不能链接。</w:t>
      </w:r>
    </w:p>
    <w:p w14:paraId="13A4E93D" w14:textId="77777777" w:rsidR="009053DD" w:rsidRDefault="00000000">
      <w:pPr>
        <w:pStyle w:val="a3"/>
        <w:spacing w:line="340" w:lineRule="exact"/>
        <w:ind w:left="956"/>
      </w:pPr>
      <w:r>
        <w:t>Full-server:完全复合文档服务器。</w:t>
      </w:r>
    </w:p>
    <w:p w14:paraId="38947572" w14:textId="77777777" w:rsidR="009053DD" w:rsidRDefault="00000000">
      <w:pPr>
        <w:pStyle w:val="a3"/>
        <w:spacing w:before="5" w:line="223" w:lineRule="auto"/>
        <w:ind w:left="956" w:right="302"/>
      </w:pPr>
      <w:r>
        <w:t>Both container and server: 应用程序既可作为一个复合文档容器，又可作为一个可单独运行的复合文档容器。</w:t>
      </w:r>
    </w:p>
    <w:p w14:paraId="326A574E" w14:textId="77777777" w:rsidR="009053DD" w:rsidRDefault="00000000">
      <w:pPr>
        <w:pStyle w:val="a3"/>
        <w:spacing w:line="223" w:lineRule="auto"/>
        <w:ind w:left="956" w:right="305"/>
      </w:pPr>
      <w:r>
        <w:rPr>
          <w:spacing w:val="-3"/>
        </w:rPr>
        <w:t>Automation:</w:t>
      </w:r>
      <w:r>
        <w:rPr>
          <w:spacing w:val="-13"/>
        </w:rPr>
        <w:t>应用程序支持自动化，应用程序可以操作其他程序所创建的对象，或提供自</w:t>
      </w:r>
      <w:r>
        <w:rPr>
          <w:spacing w:val="-5"/>
        </w:rPr>
        <w:t>动化对象给自动化客户访问。</w:t>
      </w:r>
    </w:p>
    <w:p w14:paraId="34A40A5A" w14:textId="77777777" w:rsidR="009053DD" w:rsidRDefault="009053DD">
      <w:pPr>
        <w:spacing w:line="223" w:lineRule="auto"/>
        <w:sectPr w:rsidR="009053DD">
          <w:pgSz w:w="11910" w:h="16840"/>
          <w:pgMar w:top="1580" w:right="1180" w:bottom="1620" w:left="1480" w:header="0" w:footer="1420" w:gutter="0"/>
          <w:cols w:space="720"/>
        </w:sectPr>
      </w:pPr>
    </w:p>
    <w:p w14:paraId="142DEF52" w14:textId="77777777" w:rsidR="009053DD" w:rsidRDefault="009053DD">
      <w:pPr>
        <w:pStyle w:val="a3"/>
        <w:ind w:left="0"/>
        <w:rPr>
          <w:sz w:val="20"/>
        </w:rPr>
      </w:pPr>
    </w:p>
    <w:p w14:paraId="4142E159" w14:textId="77777777" w:rsidR="009053DD" w:rsidRDefault="009053DD">
      <w:pPr>
        <w:pStyle w:val="a3"/>
        <w:spacing w:before="15"/>
        <w:ind w:left="0"/>
        <w:rPr>
          <w:sz w:val="13"/>
        </w:rPr>
      </w:pPr>
    </w:p>
    <w:p w14:paraId="3DCBF4E4" w14:textId="77777777" w:rsidR="009053DD" w:rsidRDefault="00000000">
      <w:pPr>
        <w:pStyle w:val="a3"/>
        <w:spacing w:before="48" w:line="361" w:lineRule="exact"/>
        <w:ind w:left="956"/>
      </w:pPr>
      <w:r>
        <w:t>ActiveX Controls:应用程序可使用ActiveX 控件。</w:t>
      </w:r>
    </w:p>
    <w:p w14:paraId="547E9556" w14:textId="77777777" w:rsidR="009053DD" w:rsidRDefault="00000000">
      <w:pPr>
        <w:pStyle w:val="a3"/>
        <w:tabs>
          <w:tab w:val="left" w:pos="2201"/>
          <w:tab w:val="left" w:pos="3268"/>
        </w:tabs>
        <w:spacing w:line="361" w:lineRule="exact"/>
        <w:ind w:left="956"/>
      </w:pPr>
      <w:r>
        <w:rPr>
          <w:spacing w:val="-3"/>
        </w:rPr>
        <w:t>本</w:t>
      </w:r>
      <w:r>
        <w:rPr>
          <w:spacing w:val="-5"/>
        </w:rPr>
        <w:t>例</w:t>
      </w:r>
      <w:r>
        <w:rPr>
          <w:spacing w:val="-3"/>
        </w:rPr>
        <w:t>中</w:t>
      </w:r>
      <w:r>
        <w:rPr>
          <w:spacing w:val="-5"/>
        </w:rPr>
        <w:t>选</w:t>
      </w:r>
      <w:r>
        <w:t>择</w:t>
      </w:r>
      <w:r>
        <w:tab/>
        <w:t>None</w:t>
      </w:r>
      <w:r>
        <w:rPr>
          <w:spacing w:val="37"/>
        </w:rPr>
        <w:t xml:space="preserve"> </w:t>
      </w:r>
      <w:r>
        <w:t>和</w:t>
      </w:r>
      <w:r>
        <w:tab/>
      </w:r>
      <w:r>
        <w:rPr>
          <w:spacing w:val="-3"/>
        </w:rPr>
        <w:t>ActiveX</w:t>
      </w:r>
      <w:r>
        <w:rPr>
          <w:spacing w:val="-4"/>
        </w:rPr>
        <w:t xml:space="preserve"> </w:t>
      </w:r>
      <w:r>
        <w:t>Controls</w:t>
      </w:r>
      <w:r>
        <w:rPr>
          <w:spacing w:val="-12"/>
        </w:rPr>
        <w:t xml:space="preserve"> </w:t>
      </w:r>
      <w:r>
        <w:rPr>
          <w:spacing w:val="-5"/>
        </w:rPr>
        <w:t>选项扣</w:t>
      </w:r>
      <w:r>
        <w:t>，</w:t>
      </w:r>
      <w:r>
        <w:rPr>
          <w:spacing w:val="-5"/>
        </w:rPr>
        <w:t>单</w:t>
      </w:r>
      <w:r>
        <w:t>击</w:t>
      </w:r>
      <w:r>
        <w:rPr>
          <w:spacing w:val="-15"/>
        </w:rPr>
        <w:t xml:space="preserve"> </w:t>
      </w:r>
      <w:r>
        <w:t>Next</w:t>
      </w:r>
      <w:r>
        <w:rPr>
          <w:spacing w:val="39"/>
        </w:rPr>
        <w:t xml:space="preserve"> </w:t>
      </w:r>
      <w:r>
        <w:rPr>
          <w:spacing w:val="-3"/>
        </w:rPr>
        <w:t>按</w:t>
      </w:r>
      <w:r>
        <w:rPr>
          <w:spacing w:val="-5"/>
        </w:rPr>
        <w:t>钮，</w:t>
      </w:r>
      <w:r>
        <w:rPr>
          <w:spacing w:val="-3"/>
        </w:rPr>
        <w:t>出</w:t>
      </w:r>
      <w:r>
        <w:rPr>
          <w:spacing w:val="-5"/>
        </w:rPr>
        <w:t>现</w:t>
      </w:r>
      <w:r>
        <w:t>图</w:t>
      </w:r>
      <w:r>
        <w:rPr>
          <w:spacing w:val="-12"/>
        </w:rPr>
        <w:t xml:space="preserve"> </w:t>
      </w:r>
      <w:r>
        <w:t>5：</w:t>
      </w:r>
    </w:p>
    <w:p w14:paraId="1733DB29" w14:textId="77777777" w:rsidR="009053DD" w:rsidRDefault="00000000">
      <w:pPr>
        <w:pStyle w:val="a3"/>
        <w:ind w:left="1297"/>
        <w:rPr>
          <w:sz w:val="20"/>
        </w:rPr>
      </w:pPr>
      <w:r>
        <w:rPr>
          <w:noProof/>
          <w:sz w:val="20"/>
        </w:rPr>
        <mc:AlternateContent>
          <mc:Choice Requires="wpg">
            <w:drawing>
              <wp:inline distT="0" distB="0" distL="114300" distR="114300" wp14:anchorId="49F07278" wp14:editId="286444E8">
                <wp:extent cx="4218305" cy="2961005"/>
                <wp:effectExtent l="0" t="0" r="10795" b="0"/>
                <wp:docPr id="6" name="组合 24"/>
                <wp:cNvGraphicFramePr/>
                <a:graphic xmlns:a="http://schemas.openxmlformats.org/drawingml/2006/main">
                  <a:graphicData uri="http://schemas.microsoft.com/office/word/2010/wordprocessingGroup">
                    <wpg:wgp>
                      <wpg:cNvGrpSpPr/>
                      <wpg:grpSpPr>
                        <a:xfrm>
                          <a:off x="0" y="0"/>
                          <a:ext cx="4218305" cy="2961005"/>
                          <a:chOff x="0" y="0"/>
                          <a:chExt cx="6643" cy="4663"/>
                        </a:xfrm>
                      </wpg:grpSpPr>
                      <pic:pic xmlns:pic="http://schemas.openxmlformats.org/drawingml/2006/picture">
                        <pic:nvPicPr>
                          <pic:cNvPr id="2" name="图片 25"/>
                          <pic:cNvPicPr>
                            <a:picLocks noChangeAspect="1"/>
                          </pic:cNvPicPr>
                        </pic:nvPicPr>
                        <pic:blipFill>
                          <a:blip r:embed="rId14"/>
                          <a:stretch>
                            <a:fillRect/>
                          </a:stretch>
                        </pic:blipFill>
                        <pic:spPr>
                          <a:xfrm>
                            <a:off x="0" y="4393"/>
                            <a:ext cx="413" cy="269"/>
                          </a:xfrm>
                          <a:prstGeom prst="rect">
                            <a:avLst/>
                          </a:prstGeom>
                          <a:noFill/>
                          <a:ln>
                            <a:noFill/>
                          </a:ln>
                        </pic:spPr>
                      </pic:pic>
                      <pic:pic xmlns:pic="http://schemas.openxmlformats.org/drawingml/2006/picture">
                        <pic:nvPicPr>
                          <pic:cNvPr id="4" name="图片 26"/>
                          <pic:cNvPicPr>
                            <a:picLocks noChangeAspect="1"/>
                          </pic:cNvPicPr>
                        </pic:nvPicPr>
                        <pic:blipFill>
                          <a:blip r:embed="rId15"/>
                          <a:stretch>
                            <a:fillRect/>
                          </a:stretch>
                        </pic:blipFill>
                        <pic:spPr>
                          <a:xfrm>
                            <a:off x="205" y="0"/>
                            <a:ext cx="6437" cy="4601"/>
                          </a:xfrm>
                          <a:prstGeom prst="rect">
                            <a:avLst/>
                          </a:prstGeom>
                          <a:noFill/>
                          <a:ln>
                            <a:noFill/>
                          </a:ln>
                        </pic:spPr>
                      </pic:pic>
                    </wpg:wgp>
                  </a:graphicData>
                </a:graphic>
              </wp:inline>
            </w:drawing>
          </mc:Choice>
          <mc:Fallback>
            <w:pict>
              <v:group w14:anchorId="52210956" id="组合 24" o:spid="_x0000_s1026" style="width:332.15pt;height:233.15pt;mso-position-horizontal-relative:char;mso-position-vertical-relative:line" coordsize="6643,4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5" o:spid="_x0000_s1027" type="#_x0000_t75" style="position:absolute;top:4393;width:413;height: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">
                  <v:imagedata r:id="rId21" o:title=""/>
                </v:shape>
                <v:shape id="图片 26" o:spid="_x0000_s1028" type="#_x0000_t75" style="position:absolute;left:205;width:6437;height:4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">
                  <v:imagedata r:id="rId22" o:title=""/>
                </v:shape>
                <w10:anchorlock/>
              </v:group>
            </w:pict>
          </mc:Fallback>
        </mc:AlternateContent>
      </w:r>
    </w:p>
    <w:p w14:paraId="3B6B8258" w14:textId="77777777" w:rsidR="009053DD" w:rsidRDefault="00000000">
      <w:pPr>
        <w:pStyle w:val="a3"/>
        <w:tabs>
          <w:tab w:val="left" w:pos="4048"/>
          <w:tab w:val="left" w:pos="4708"/>
        </w:tabs>
        <w:spacing w:line="354" w:lineRule="exact"/>
        <w:ind w:left="3249"/>
      </w:pPr>
      <w:r>
        <w:t>图</w:t>
      </w:r>
      <w:r>
        <w:rPr>
          <w:spacing w:val="-12"/>
        </w:rPr>
        <w:t xml:space="preserve"> </w:t>
      </w:r>
      <w:r>
        <w:t>5</w:t>
      </w:r>
      <w:r>
        <w:tab/>
        <w:t>MFC</w:t>
      </w:r>
      <w:r>
        <w:tab/>
      </w:r>
      <w:r>
        <w:rPr>
          <w:spacing w:val="-4"/>
        </w:rPr>
        <w:t>AppWizard－Step</w:t>
      </w:r>
      <w:r>
        <w:rPr>
          <w:spacing w:val="-5"/>
        </w:rPr>
        <w:t xml:space="preserve"> </w:t>
      </w:r>
      <w:r>
        <w:t>4</w:t>
      </w:r>
    </w:p>
    <w:p w14:paraId="26744AA1" w14:textId="77777777" w:rsidR="009053DD" w:rsidRDefault="00000000">
      <w:pPr>
        <w:pStyle w:val="a4"/>
        <w:numPr>
          <w:ilvl w:val="0"/>
          <w:numId w:val="50"/>
        </w:numPr>
        <w:tabs>
          <w:tab w:val="left" w:pos="1376"/>
          <w:tab w:val="left" w:pos="1377"/>
          <w:tab w:val="left" w:pos="2321"/>
        </w:tabs>
        <w:spacing w:before="4" w:line="223" w:lineRule="auto"/>
        <w:ind w:right="306"/>
        <w:rPr>
          <w:sz w:val="21"/>
        </w:rPr>
      </w:pPr>
      <w:r>
        <w:rPr>
          <w:sz w:val="21"/>
        </w:rPr>
        <w:t>在</w:t>
      </w:r>
      <w:r>
        <w:rPr>
          <w:spacing w:val="8"/>
          <w:sz w:val="21"/>
        </w:rPr>
        <w:t xml:space="preserve"> </w:t>
      </w:r>
      <w:r>
        <w:rPr>
          <w:sz w:val="21"/>
        </w:rPr>
        <w:t>MFC</w:t>
      </w:r>
      <w:r>
        <w:rPr>
          <w:sz w:val="21"/>
        </w:rPr>
        <w:tab/>
      </w:r>
      <w:r>
        <w:rPr>
          <w:spacing w:val="-4"/>
          <w:sz w:val="21"/>
        </w:rPr>
        <w:t>AppWizard－Step</w:t>
      </w:r>
      <w:r>
        <w:rPr>
          <w:spacing w:val="5"/>
          <w:sz w:val="21"/>
        </w:rPr>
        <w:t xml:space="preserve"> </w:t>
      </w:r>
      <w:r>
        <w:rPr>
          <w:sz w:val="21"/>
        </w:rPr>
        <w:t>4</w:t>
      </w:r>
      <w:r>
        <w:rPr>
          <w:spacing w:val="26"/>
          <w:sz w:val="21"/>
        </w:rPr>
        <w:t xml:space="preserve"> </w:t>
      </w:r>
      <w:r>
        <w:rPr>
          <w:spacing w:val="-5"/>
          <w:sz w:val="21"/>
        </w:rPr>
        <w:t>对</w:t>
      </w:r>
      <w:r>
        <w:rPr>
          <w:spacing w:val="-3"/>
          <w:sz w:val="21"/>
        </w:rPr>
        <w:t>话</w:t>
      </w:r>
      <w:r>
        <w:rPr>
          <w:spacing w:val="-5"/>
          <w:sz w:val="21"/>
        </w:rPr>
        <w:t>框</w:t>
      </w:r>
      <w:r>
        <w:rPr>
          <w:spacing w:val="-3"/>
          <w:sz w:val="21"/>
        </w:rPr>
        <w:t>中</w:t>
      </w:r>
      <w:r>
        <w:rPr>
          <w:spacing w:val="-5"/>
          <w:sz w:val="21"/>
        </w:rPr>
        <w:t>设置</w:t>
      </w:r>
      <w:r>
        <w:rPr>
          <w:spacing w:val="-3"/>
          <w:sz w:val="21"/>
        </w:rPr>
        <w:t>应</w:t>
      </w:r>
      <w:r>
        <w:rPr>
          <w:spacing w:val="-5"/>
          <w:sz w:val="21"/>
        </w:rPr>
        <w:t>用程</w:t>
      </w:r>
      <w:r>
        <w:rPr>
          <w:spacing w:val="-3"/>
          <w:sz w:val="21"/>
        </w:rPr>
        <w:t>序</w:t>
      </w:r>
      <w:r>
        <w:rPr>
          <w:spacing w:val="-5"/>
          <w:sz w:val="21"/>
        </w:rPr>
        <w:t>的</w:t>
      </w:r>
      <w:r>
        <w:rPr>
          <w:spacing w:val="-3"/>
          <w:sz w:val="21"/>
        </w:rPr>
        <w:t>界</w:t>
      </w:r>
      <w:r>
        <w:rPr>
          <w:spacing w:val="-5"/>
          <w:sz w:val="21"/>
        </w:rPr>
        <w:t>面</w:t>
      </w:r>
      <w:r>
        <w:rPr>
          <w:spacing w:val="-3"/>
          <w:sz w:val="21"/>
        </w:rPr>
        <w:t>特</w:t>
      </w:r>
      <w:r>
        <w:rPr>
          <w:spacing w:val="-5"/>
          <w:sz w:val="21"/>
        </w:rPr>
        <w:t>征，</w:t>
      </w:r>
      <w:r>
        <w:rPr>
          <w:spacing w:val="-3"/>
          <w:sz w:val="21"/>
        </w:rPr>
        <w:t>如</w:t>
      </w:r>
      <w:r>
        <w:rPr>
          <w:spacing w:val="-5"/>
          <w:sz w:val="21"/>
        </w:rPr>
        <w:t>工</w:t>
      </w:r>
      <w:r>
        <w:rPr>
          <w:spacing w:val="-3"/>
          <w:sz w:val="21"/>
        </w:rPr>
        <w:t>具</w:t>
      </w:r>
      <w:r>
        <w:rPr>
          <w:spacing w:val="-5"/>
          <w:sz w:val="21"/>
        </w:rPr>
        <w:t>档</w:t>
      </w:r>
      <w:r>
        <w:rPr>
          <w:spacing w:val="-3"/>
          <w:sz w:val="21"/>
        </w:rPr>
        <w:t>和</w:t>
      </w:r>
      <w:r>
        <w:rPr>
          <w:sz w:val="21"/>
        </w:rPr>
        <w:t>状</w:t>
      </w:r>
      <w:r>
        <w:rPr>
          <w:spacing w:val="-3"/>
          <w:sz w:val="21"/>
        </w:rPr>
        <w:t>态</w:t>
      </w:r>
      <w:r>
        <w:rPr>
          <w:spacing w:val="-5"/>
          <w:sz w:val="21"/>
        </w:rPr>
        <w:t>栏</w:t>
      </w:r>
      <w:r>
        <w:rPr>
          <w:spacing w:val="-3"/>
          <w:sz w:val="21"/>
        </w:rPr>
        <w:t>的</w:t>
      </w:r>
      <w:r>
        <w:rPr>
          <w:spacing w:val="-5"/>
          <w:sz w:val="21"/>
        </w:rPr>
        <w:t>设</w:t>
      </w:r>
      <w:r>
        <w:rPr>
          <w:spacing w:val="-3"/>
          <w:sz w:val="21"/>
        </w:rPr>
        <w:t>置</w:t>
      </w:r>
      <w:r>
        <w:rPr>
          <w:spacing w:val="-5"/>
          <w:sz w:val="21"/>
        </w:rPr>
        <w:t>，其</w:t>
      </w:r>
      <w:r>
        <w:rPr>
          <w:spacing w:val="-3"/>
          <w:sz w:val="21"/>
        </w:rPr>
        <w:t>中</w:t>
      </w:r>
      <w:r>
        <w:rPr>
          <w:spacing w:val="-5"/>
          <w:sz w:val="21"/>
        </w:rPr>
        <w:t>包</w:t>
      </w:r>
      <w:r>
        <w:rPr>
          <w:spacing w:val="-3"/>
          <w:sz w:val="21"/>
        </w:rPr>
        <w:t>括</w:t>
      </w:r>
      <w:r>
        <w:rPr>
          <w:spacing w:val="-5"/>
          <w:sz w:val="21"/>
        </w:rPr>
        <w:t>以</w:t>
      </w:r>
      <w:r>
        <w:rPr>
          <w:spacing w:val="-3"/>
          <w:sz w:val="21"/>
        </w:rPr>
        <w:t>下</w:t>
      </w:r>
      <w:r>
        <w:rPr>
          <w:spacing w:val="-5"/>
          <w:sz w:val="21"/>
        </w:rPr>
        <w:t>选</w:t>
      </w:r>
      <w:r>
        <w:rPr>
          <w:spacing w:val="-3"/>
          <w:sz w:val="21"/>
        </w:rPr>
        <w:t>项</w:t>
      </w:r>
      <w:r>
        <w:rPr>
          <w:sz w:val="21"/>
        </w:rPr>
        <w:t>：</w:t>
      </w:r>
    </w:p>
    <w:p w14:paraId="565FC21A" w14:textId="77777777" w:rsidR="009053DD" w:rsidRDefault="00000000">
      <w:pPr>
        <w:pStyle w:val="a4"/>
        <w:numPr>
          <w:ilvl w:val="1"/>
          <w:numId w:val="50"/>
        </w:numPr>
        <w:tabs>
          <w:tab w:val="left" w:pos="1796"/>
          <w:tab w:val="left" w:pos="1797"/>
        </w:tabs>
        <w:spacing w:line="341" w:lineRule="exact"/>
        <w:ind w:hanging="421"/>
        <w:rPr>
          <w:sz w:val="21"/>
        </w:rPr>
      </w:pPr>
      <w:r>
        <w:rPr>
          <w:sz w:val="21"/>
        </w:rPr>
        <w:t>Docking</w:t>
      </w:r>
      <w:r>
        <w:rPr>
          <w:spacing w:val="-3"/>
          <w:sz w:val="21"/>
        </w:rPr>
        <w:t xml:space="preserve"> </w:t>
      </w:r>
      <w:r>
        <w:rPr>
          <w:sz w:val="21"/>
        </w:rPr>
        <w:t>toolbar</w:t>
      </w:r>
      <w:r>
        <w:rPr>
          <w:spacing w:val="-5"/>
          <w:sz w:val="21"/>
        </w:rPr>
        <w:t>:默认选项，为应用程序添加一个标准的工具栏</w:t>
      </w:r>
    </w:p>
    <w:p w14:paraId="32A64174" w14:textId="77777777" w:rsidR="009053DD" w:rsidRDefault="00000000">
      <w:pPr>
        <w:pStyle w:val="a4"/>
        <w:numPr>
          <w:ilvl w:val="1"/>
          <w:numId w:val="50"/>
        </w:numPr>
        <w:tabs>
          <w:tab w:val="left" w:pos="1796"/>
          <w:tab w:val="left" w:pos="1797"/>
        </w:tabs>
        <w:spacing w:line="348" w:lineRule="exact"/>
        <w:ind w:hanging="421"/>
        <w:rPr>
          <w:sz w:val="21"/>
        </w:rPr>
      </w:pPr>
      <w:r>
        <w:rPr>
          <w:sz w:val="21"/>
        </w:rPr>
        <w:t>Initial</w:t>
      </w:r>
      <w:r>
        <w:rPr>
          <w:spacing w:val="-6"/>
          <w:sz w:val="21"/>
        </w:rPr>
        <w:t xml:space="preserve"> </w:t>
      </w:r>
      <w:r>
        <w:rPr>
          <w:sz w:val="21"/>
        </w:rPr>
        <w:t>status</w:t>
      </w:r>
      <w:r>
        <w:rPr>
          <w:spacing w:val="-2"/>
          <w:sz w:val="21"/>
        </w:rPr>
        <w:t xml:space="preserve"> </w:t>
      </w:r>
      <w:r>
        <w:rPr>
          <w:sz w:val="21"/>
        </w:rPr>
        <w:t>bar</w:t>
      </w:r>
      <w:r>
        <w:rPr>
          <w:spacing w:val="-5"/>
          <w:sz w:val="21"/>
        </w:rPr>
        <w:t>: 默认选项，为应用程序添加一个标准的状态栏</w:t>
      </w:r>
    </w:p>
    <w:p w14:paraId="2F29C919" w14:textId="77777777" w:rsidR="009053DD" w:rsidRDefault="00000000">
      <w:pPr>
        <w:pStyle w:val="a4"/>
        <w:numPr>
          <w:ilvl w:val="1"/>
          <w:numId w:val="50"/>
        </w:numPr>
        <w:tabs>
          <w:tab w:val="left" w:pos="1796"/>
          <w:tab w:val="left" w:pos="1797"/>
        </w:tabs>
        <w:spacing w:line="347" w:lineRule="exact"/>
        <w:ind w:hanging="421"/>
        <w:rPr>
          <w:sz w:val="21"/>
        </w:rPr>
      </w:pPr>
      <w:r>
        <w:rPr>
          <w:sz w:val="21"/>
        </w:rPr>
        <w:t>Printing</w:t>
      </w:r>
      <w:r>
        <w:rPr>
          <w:spacing w:val="-5"/>
          <w:sz w:val="21"/>
        </w:rPr>
        <w:t xml:space="preserve"> </w:t>
      </w:r>
      <w:r>
        <w:rPr>
          <w:sz w:val="21"/>
        </w:rPr>
        <w:t>and</w:t>
      </w:r>
      <w:r>
        <w:rPr>
          <w:spacing w:val="-4"/>
          <w:sz w:val="21"/>
        </w:rPr>
        <w:t xml:space="preserve"> </w:t>
      </w:r>
      <w:r>
        <w:rPr>
          <w:sz w:val="21"/>
        </w:rPr>
        <w:t>print</w:t>
      </w:r>
      <w:r>
        <w:rPr>
          <w:spacing w:val="-3"/>
          <w:sz w:val="21"/>
        </w:rPr>
        <w:t xml:space="preserve"> preview</w:t>
      </w:r>
      <w:r>
        <w:rPr>
          <w:spacing w:val="-5"/>
          <w:sz w:val="21"/>
        </w:rPr>
        <w:t>: 默认选项，应用程序支持打印和打印预览的功能</w:t>
      </w:r>
    </w:p>
    <w:p w14:paraId="71148245" w14:textId="77777777" w:rsidR="009053DD" w:rsidRDefault="00000000">
      <w:pPr>
        <w:pStyle w:val="a4"/>
        <w:numPr>
          <w:ilvl w:val="1"/>
          <w:numId w:val="50"/>
        </w:numPr>
        <w:tabs>
          <w:tab w:val="left" w:pos="1796"/>
          <w:tab w:val="left" w:pos="1797"/>
        </w:tabs>
        <w:spacing w:line="347" w:lineRule="exact"/>
        <w:ind w:hanging="421"/>
        <w:rPr>
          <w:sz w:val="21"/>
        </w:rPr>
      </w:pPr>
      <w:r>
        <w:rPr>
          <w:spacing w:val="-3"/>
          <w:sz w:val="21"/>
        </w:rPr>
        <w:t>Context-sensitive</w:t>
      </w:r>
      <w:r>
        <w:rPr>
          <w:spacing w:val="-5"/>
          <w:sz w:val="21"/>
        </w:rPr>
        <w:t xml:space="preserve"> </w:t>
      </w:r>
      <w:r>
        <w:rPr>
          <w:spacing w:val="-3"/>
          <w:sz w:val="21"/>
        </w:rPr>
        <w:t>Help</w:t>
      </w:r>
      <w:r>
        <w:rPr>
          <w:spacing w:val="-5"/>
          <w:sz w:val="21"/>
        </w:rPr>
        <w:t>:应用程序具有上下文相关帮助功能</w:t>
      </w:r>
    </w:p>
    <w:p w14:paraId="3AD68821" w14:textId="77777777" w:rsidR="009053DD" w:rsidRDefault="00000000">
      <w:pPr>
        <w:pStyle w:val="a4"/>
        <w:numPr>
          <w:ilvl w:val="1"/>
          <w:numId w:val="50"/>
        </w:numPr>
        <w:tabs>
          <w:tab w:val="left" w:pos="1796"/>
          <w:tab w:val="left" w:pos="1797"/>
          <w:tab w:val="left" w:pos="2285"/>
        </w:tabs>
        <w:spacing w:line="347" w:lineRule="exact"/>
        <w:ind w:hanging="421"/>
        <w:rPr>
          <w:sz w:val="21"/>
        </w:rPr>
      </w:pPr>
      <w:r>
        <w:rPr>
          <w:sz w:val="21"/>
        </w:rPr>
        <w:t>3D</w:t>
      </w:r>
      <w:r>
        <w:rPr>
          <w:sz w:val="21"/>
        </w:rPr>
        <w:tab/>
      </w:r>
      <w:r>
        <w:rPr>
          <w:spacing w:val="-3"/>
          <w:sz w:val="21"/>
        </w:rPr>
        <w:t>controls</w:t>
      </w:r>
      <w:r>
        <w:rPr>
          <w:spacing w:val="-5"/>
          <w:sz w:val="21"/>
        </w:rPr>
        <w:t>: 默认选项，应用程序界面具有三维外观</w:t>
      </w:r>
    </w:p>
    <w:p w14:paraId="53312597" w14:textId="77777777" w:rsidR="009053DD" w:rsidRDefault="00000000">
      <w:pPr>
        <w:pStyle w:val="a4"/>
        <w:numPr>
          <w:ilvl w:val="1"/>
          <w:numId w:val="50"/>
        </w:numPr>
        <w:tabs>
          <w:tab w:val="left" w:pos="1796"/>
          <w:tab w:val="left" w:pos="1797"/>
        </w:tabs>
        <w:spacing w:line="347" w:lineRule="exact"/>
        <w:ind w:hanging="421"/>
        <w:rPr>
          <w:sz w:val="21"/>
        </w:rPr>
      </w:pPr>
      <w:r>
        <w:rPr>
          <w:spacing w:val="-3"/>
          <w:sz w:val="21"/>
        </w:rPr>
        <w:t>MAPI（Message</w:t>
      </w:r>
      <w:r>
        <w:rPr>
          <w:sz w:val="21"/>
        </w:rPr>
        <w:t xml:space="preserve"> </w:t>
      </w:r>
      <w:r>
        <w:rPr>
          <w:spacing w:val="-3"/>
          <w:sz w:val="21"/>
        </w:rPr>
        <w:t>API）</w:t>
      </w:r>
      <w:r>
        <w:rPr>
          <w:sz w:val="21"/>
        </w:rPr>
        <w:t>:应用程序能使用邮件</w:t>
      </w:r>
      <w:r>
        <w:rPr>
          <w:spacing w:val="-3"/>
          <w:sz w:val="21"/>
        </w:rPr>
        <w:t>API</w:t>
      </w:r>
      <w:r>
        <w:rPr>
          <w:spacing w:val="-5"/>
          <w:sz w:val="21"/>
        </w:rPr>
        <w:t>，具有发送电子邮件的功能</w:t>
      </w:r>
    </w:p>
    <w:p w14:paraId="1F7BF643" w14:textId="77777777" w:rsidR="009053DD" w:rsidRDefault="00000000">
      <w:pPr>
        <w:pStyle w:val="a4"/>
        <w:numPr>
          <w:ilvl w:val="1"/>
          <w:numId w:val="50"/>
        </w:numPr>
        <w:tabs>
          <w:tab w:val="left" w:pos="1796"/>
          <w:tab w:val="left" w:pos="1797"/>
        </w:tabs>
        <w:spacing w:line="347" w:lineRule="exact"/>
        <w:ind w:hanging="421"/>
        <w:rPr>
          <w:sz w:val="21"/>
        </w:rPr>
      </w:pPr>
      <w:r>
        <w:rPr>
          <w:spacing w:val="-3"/>
          <w:sz w:val="21"/>
        </w:rPr>
        <w:t>Windows</w:t>
      </w:r>
      <w:r>
        <w:rPr>
          <w:spacing w:val="-1"/>
          <w:sz w:val="21"/>
        </w:rPr>
        <w:t xml:space="preserve"> </w:t>
      </w:r>
      <w:r>
        <w:rPr>
          <w:spacing w:val="-3"/>
          <w:sz w:val="21"/>
        </w:rPr>
        <w:t>Sockets</w:t>
      </w:r>
      <w:r>
        <w:rPr>
          <w:spacing w:val="1"/>
          <w:sz w:val="21"/>
        </w:rPr>
        <w:t>:应用程序能使用</w:t>
      </w:r>
      <w:r>
        <w:rPr>
          <w:spacing w:val="-3"/>
          <w:sz w:val="21"/>
        </w:rPr>
        <w:t>WinSock</w:t>
      </w:r>
      <w:r>
        <w:rPr>
          <w:spacing w:val="1"/>
          <w:sz w:val="21"/>
        </w:rPr>
        <w:t xml:space="preserve"> 套接字，支持</w:t>
      </w:r>
      <w:r>
        <w:rPr>
          <w:spacing w:val="-5"/>
          <w:sz w:val="21"/>
        </w:rPr>
        <w:t>TCP/IP</w:t>
      </w:r>
      <w:r>
        <w:rPr>
          <w:spacing w:val="-6"/>
          <w:sz w:val="21"/>
        </w:rPr>
        <w:t xml:space="preserve"> 协议</w:t>
      </w:r>
    </w:p>
    <w:p w14:paraId="71A32B19" w14:textId="77777777" w:rsidR="009053DD" w:rsidRDefault="00000000">
      <w:pPr>
        <w:pStyle w:val="a3"/>
        <w:tabs>
          <w:tab w:val="left" w:pos="6270"/>
        </w:tabs>
        <w:spacing w:before="5" w:line="223" w:lineRule="auto"/>
        <w:ind w:left="1376" w:right="303"/>
      </w:pPr>
      <w:r>
        <w:rPr>
          <w:spacing w:val="-3"/>
        </w:rPr>
        <w:t>使</w:t>
      </w:r>
      <w:r>
        <w:rPr>
          <w:spacing w:val="-5"/>
        </w:rPr>
        <w:t>用</w:t>
      </w:r>
      <w:r>
        <w:rPr>
          <w:spacing w:val="-3"/>
        </w:rPr>
        <w:t>所</w:t>
      </w:r>
      <w:r>
        <w:rPr>
          <w:spacing w:val="-5"/>
        </w:rPr>
        <w:t>有</w:t>
      </w:r>
      <w:r>
        <w:rPr>
          <w:spacing w:val="-3"/>
        </w:rPr>
        <w:t>的</w:t>
      </w:r>
      <w:r>
        <w:rPr>
          <w:spacing w:val="-5"/>
        </w:rPr>
        <w:t>默认</w:t>
      </w:r>
      <w:r>
        <w:rPr>
          <w:spacing w:val="-3"/>
        </w:rPr>
        <w:t>选</w:t>
      </w:r>
      <w:r>
        <w:rPr>
          <w:spacing w:val="-5"/>
        </w:rPr>
        <w:t>项</w:t>
      </w:r>
      <w:r>
        <w:rPr>
          <w:spacing w:val="-3"/>
        </w:rPr>
        <w:t>，</w:t>
      </w:r>
      <w:r>
        <w:rPr>
          <w:spacing w:val="-5"/>
        </w:rPr>
        <w:t>单</w:t>
      </w:r>
      <w:r>
        <w:t>击</w:t>
      </w:r>
      <w:r>
        <w:rPr>
          <w:spacing w:val="6"/>
        </w:rPr>
        <w:t xml:space="preserve"> </w:t>
      </w:r>
      <w:r>
        <w:rPr>
          <w:spacing w:val="-3"/>
        </w:rPr>
        <w:t>Next</w:t>
      </w:r>
      <w:r>
        <w:rPr>
          <w:spacing w:val="45"/>
        </w:rPr>
        <w:t xml:space="preserve"> </w:t>
      </w:r>
      <w:r>
        <w:rPr>
          <w:spacing w:val="-3"/>
        </w:rPr>
        <w:t>按</w:t>
      </w:r>
      <w:r>
        <w:rPr>
          <w:spacing w:val="-5"/>
        </w:rPr>
        <w:t>钮，出</w:t>
      </w:r>
      <w:r>
        <w:t>现</w:t>
      </w:r>
      <w:r>
        <w:rPr>
          <w:spacing w:val="7"/>
        </w:rPr>
        <w:t xml:space="preserve"> </w:t>
      </w:r>
      <w:r>
        <w:t>MFC</w:t>
      </w:r>
      <w:r>
        <w:tab/>
      </w:r>
      <w:r>
        <w:rPr>
          <w:spacing w:val="-4"/>
        </w:rPr>
        <w:t>AppWizard－Step</w:t>
      </w:r>
      <w:r>
        <w:rPr>
          <w:spacing w:val="50"/>
        </w:rPr>
        <w:t xml:space="preserve"> </w:t>
      </w:r>
      <w:r>
        <w:t>5</w:t>
      </w:r>
      <w:r>
        <w:rPr>
          <w:spacing w:val="12"/>
        </w:rPr>
        <w:t xml:space="preserve"> </w:t>
      </w:r>
      <w:r>
        <w:rPr>
          <w:spacing w:val="-3"/>
        </w:rPr>
        <w:t>对</w:t>
      </w:r>
      <w:r>
        <w:rPr>
          <w:spacing w:val="-5"/>
        </w:rPr>
        <w:t>话</w:t>
      </w:r>
      <w:r>
        <w:t>框</w:t>
      </w:r>
      <w:r>
        <w:rPr>
          <w:spacing w:val="-5"/>
        </w:rPr>
        <w:t>如</w:t>
      </w:r>
      <w:r>
        <w:t>图</w:t>
      </w:r>
      <w:r>
        <w:rPr>
          <w:spacing w:val="-12"/>
        </w:rPr>
        <w:t xml:space="preserve"> </w:t>
      </w:r>
      <w:r>
        <w:t>6：</w:t>
      </w:r>
    </w:p>
    <w:p w14:paraId="1BB95838" w14:textId="77777777" w:rsidR="009053DD" w:rsidRDefault="009053DD">
      <w:pPr>
        <w:spacing w:line="223" w:lineRule="auto"/>
        <w:sectPr w:rsidR="009053DD">
          <w:pgSz w:w="11910" w:h="16840"/>
          <w:pgMar w:top="1580" w:right="1180" w:bottom="1620" w:left="1480" w:header="0" w:footer="1420" w:gutter="0"/>
          <w:cols w:space="720"/>
        </w:sectPr>
      </w:pPr>
    </w:p>
    <w:p w14:paraId="307A12D1" w14:textId="77777777" w:rsidR="009053DD" w:rsidRDefault="009053DD">
      <w:pPr>
        <w:pStyle w:val="a3"/>
        <w:ind w:left="0"/>
        <w:rPr>
          <w:sz w:val="20"/>
        </w:rPr>
      </w:pPr>
    </w:p>
    <w:p w14:paraId="5630B7C9" w14:textId="77777777" w:rsidR="009053DD" w:rsidRDefault="009053DD">
      <w:pPr>
        <w:pStyle w:val="a3"/>
        <w:spacing w:before="11"/>
        <w:ind w:left="0"/>
        <w:rPr>
          <w:sz w:val="17"/>
        </w:rPr>
      </w:pPr>
    </w:p>
    <w:p w14:paraId="26078E63" w14:textId="77777777" w:rsidR="009053DD" w:rsidRDefault="00000000">
      <w:pPr>
        <w:pStyle w:val="a3"/>
        <w:ind w:left="1376"/>
        <w:rPr>
          <w:sz w:val="20"/>
        </w:rPr>
      </w:pPr>
      <w:r>
        <w:rPr>
          <w:noProof/>
          <w:sz w:val="20"/>
        </w:rPr>
        <w:drawing>
          <wp:inline distT="0" distB="0" distL="0" distR="0" wp14:anchorId="29B42D8F" wp14:editId="0044800C">
            <wp:extent cx="3757930" cy="2934335"/>
            <wp:effectExtent l="0" t="0" r="0" b="0"/>
            <wp:docPr id="1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png"/>
                    <pic:cNvPicPr>
                      <a:picLocks noChangeAspect="1"/>
                    </pic:cNvPicPr>
                  </pic:nvPicPr>
                  <pic:blipFill>
                    <a:blip r:embed="rId23" cstate="print"/>
                    <a:stretch>
                      <a:fillRect/>
                    </a:stretch>
                  </pic:blipFill>
                  <pic:spPr>
                    <a:xfrm>
                      <a:off x="0" y="0"/>
                      <a:ext cx="3758090" cy="2934652"/>
                    </a:xfrm>
                    <a:prstGeom prst="rect">
                      <a:avLst/>
                    </a:prstGeom>
                  </pic:spPr>
                </pic:pic>
              </a:graphicData>
            </a:graphic>
          </wp:inline>
        </w:drawing>
      </w:r>
    </w:p>
    <w:p w14:paraId="0AEE22D1" w14:textId="77777777" w:rsidR="009053DD" w:rsidRDefault="00000000">
      <w:pPr>
        <w:pStyle w:val="a3"/>
        <w:tabs>
          <w:tab w:val="left" w:pos="4259"/>
          <w:tab w:val="left" w:pos="4919"/>
        </w:tabs>
        <w:spacing w:line="320" w:lineRule="exact"/>
        <w:ind w:left="3460"/>
      </w:pPr>
      <w:r>
        <w:t>图</w:t>
      </w:r>
      <w:r>
        <w:rPr>
          <w:spacing w:val="-12"/>
        </w:rPr>
        <w:t xml:space="preserve"> </w:t>
      </w:r>
      <w:r>
        <w:t>6</w:t>
      </w:r>
      <w:r>
        <w:tab/>
        <w:t>MFC</w:t>
      </w:r>
      <w:r>
        <w:tab/>
      </w:r>
      <w:r>
        <w:rPr>
          <w:spacing w:val="-4"/>
        </w:rPr>
        <w:t>AppWizard－Step</w:t>
      </w:r>
      <w:r>
        <w:rPr>
          <w:spacing w:val="-5"/>
        </w:rPr>
        <w:t xml:space="preserve"> </w:t>
      </w:r>
      <w:r>
        <w:t>5</w:t>
      </w:r>
    </w:p>
    <w:p w14:paraId="6CBA5DE7" w14:textId="77777777" w:rsidR="009053DD" w:rsidRDefault="00000000">
      <w:pPr>
        <w:pStyle w:val="a4"/>
        <w:numPr>
          <w:ilvl w:val="0"/>
          <w:numId w:val="50"/>
        </w:numPr>
        <w:tabs>
          <w:tab w:val="left" w:pos="1376"/>
          <w:tab w:val="left" w:pos="1377"/>
          <w:tab w:val="left" w:pos="2297"/>
        </w:tabs>
        <w:spacing w:line="347" w:lineRule="exact"/>
        <w:ind w:hanging="421"/>
        <w:rPr>
          <w:sz w:val="21"/>
        </w:rPr>
      </w:pPr>
      <w:r>
        <w:rPr>
          <w:spacing w:val="50"/>
          <w:sz w:val="21"/>
        </w:rPr>
        <w:t>在</w:t>
      </w:r>
      <w:r>
        <w:rPr>
          <w:sz w:val="21"/>
        </w:rPr>
        <w:t>MFC</w:t>
      </w:r>
      <w:r>
        <w:rPr>
          <w:sz w:val="21"/>
        </w:rPr>
        <w:tab/>
      </w:r>
      <w:r>
        <w:rPr>
          <w:spacing w:val="-4"/>
          <w:sz w:val="21"/>
        </w:rPr>
        <w:t>AppWizard－Step</w:t>
      </w:r>
      <w:r>
        <w:rPr>
          <w:sz w:val="21"/>
        </w:rPr>
        <w:t xml:space="preserve"> 5</w:t>
      </w:r>
      <w:r>
        <w:rPr>
          <w:spacing w:val="-8"/>
          <w:sz w:val="21"/>
        </w:rPr>
        <w:t xml:space="preserve"> </w:t>
      </w:r>
      <w:r>
        <w:rPr>
          <w:spacing w:val="-5"/>
          <w:sz w:val="21"/>
        </w:rPr>
        <w:t>对话</w:t>
      </w:r>
      <w:r>
        <w:rPr>
          <w:spacing w:val="-3"/>
          <w:sz w:val="21"/>
        </w:rPr>
        <w:t>框</w:t>
      </w:r>
      <w:r>
        <w:rPr>
          <w:spacing w:val="-5"/>
          <w:sz w:val="21"/>
        </w:rPr>
        <w:t>中</w:t>
      </w:r>
      <w:r>
        <w:rPr>
          <w:spacing w:val="-3"/>
          <w:sz w:val="21"/>
        </w:rPr>
        <w:t>设</w:t>
      </w:r>
      <w:r>
        <w:rPr>
          <w:spacing w:val="-5"/>
          <w:sz w:val="21"/>
        </w:rPr>
        <w:t>置</w:t>
      </w:r>
      <w:r>
        <w:rPr>
          <w:spacing w:val="-3"/>
          <w:sz w:val="21"/>
        </w:rPr>
        <w:t>项</w:t>
      </w:r>
      <w:r>
        <w:rPr>
          <w:spacing w:val="-5"/>
          <w:sz w:val="21"/>
        </w:rPr>
        <w:t>目的</w:t>
      </w:r>
      <w:r>
        <w:rPr>
          <w:spacing w:val="-3"/>
          <w:sz w:val="21"/>
        </w:rPr>
        <w:t>风</w:t>
      </w:r>
      <w:r>
        <w:rPr>
          <w:spacing w:val="-5"/>
          <w:sz w:val="21"/>
        </w:rPr>
        <w:t>格</w:t>
      </w:r>
      <w:r>
        <w:rPr>
          <w:spacing w:val="-3"/>
          <w:sz w:val="21"/>
        </w:rPr>
        <w:t>，</w:t>
      </w:r>
      <w:r>
        <w:rPr>
          <w:spacing w:val="-5"/>
          <w:sz w:val="21"/>
        </w:rPr>
        <w:t>其</w:t>
      </w:r>
      <w:r>
        <w:rPr>
          <w:spacing w:val="-3"/>
          <w:sz w:val="21"/>
        </w:rPr>
        <w:t>中</w:t>
      </w:r>
      <w:r>
        <w:rPr>
          <w:spacing w:val="-5"/>
          <w:sz w:val="21"/>
        </w:rPr>
        <w:t>包括</w:t>
      </w:r>
      <w:r>
        <w:rPr>
          <w:spacing w:val="-3"/>
          <w:sz w:val="21"/>
        </w:rPr>
        <w:t>以</w:t>
      </w:r>
      <w:r>
        <w:rPr>
          <w:spacing w:val="-5"/>
          <w:sz w:val="21"/>
        </w:rPr>
        <w:t>下</w:t>
      </w:r>
      <w:r>
        <w:rPr>
          <w:spacing w:val="-3"/>
          <w:sz w:val="21"/>
        </w:rPr>
        <w:t>选</w:t>
      </w:r>
      <w:r>
        <w:rPr>
          <w:spacing w:val="-5"/>
          <w:sz w:val="21"/>
        </w:rPr>
        <w:t>项</w:t>
      </w:r>
      <w:r>
        <w:rPr>
          <w:sz w:val="21"/>
        </w:rPr>
        <w:t>：</w:t>
      </w:r>
    </w:p>
    <w:p w14:paraId="44B146AD" w14:textId="77777777" w:rsidR="009053DD" w:rsidRDefault="00000000">
      <w:pPr>
        <w:pStyle w:val="a4"/>
        <w:numPr>
          <w:ilvl w:val="1"/>
          <w:numId w:val="50"/>
        </w:numPr>
        <w:tabs>
          <w:tab w:val="left" w:pos="1796"/>
          <w:tab w:val="left" w:pos="1797"/>
          <w:tab w:val="left" w:pos="2459"/>
        </w:tabs>
        <w:spacing w:line="347" w:lineRule="exact"/>
        <w:ind w:hanging="421"/>
        <w:rPr>
          <w:sz w:val="21"/>
        </w:rPr>
      </w:pPr>
      <w:r>
        <w:rPr>
          <w:sz w:val="21"/>
        </w:rPr>
        <w:t>MFC</w:t>
      </w:r>
      <w:r>
        <w:rPr>
          <w:sz w:val="21"/>
        </w:rPr>
        <w:tab/>
      </w:r>
      <w:r>
        <w:rPr>
          <w:spacing w:val="-4"/>
          <w:sz w:val="21"/>
        </w:rPr>
        <w:t>Standard</w:t>
      </w:r>
      <w:r>
        <w:rPr>
          <w:spacing w:val="2"/>
          <w:sz w:val="21"/>
        </w:rPr>
        <w:t>:应用程序采用</w:t>
      </w:r>
      <w:r>
        <w:rPr>
          <w:sz w:val="21"/>
        </w:rPr>
        <w:t>MFC</w:t>
      </w:r>
      <w:r>
        <w:rPr>
          <w:spacing w:val="-6"/>
          <w:sz w:val="21"/>
        </w:rPr>
        <w:t xml:space="preserve"> 标准风格</w:t>
      </w:r>
    </w:p>
    <w:p w14:paraId="5FF13A14" w14:textId="77777777" w:rsidR="009053DD" w:rsidRDefault="00000000">
      <w:pPr>
        <w:pStyle w:val="a4"/>
        <w:numPr>
          <w:ilvl w:val="1"/>
          <w:numId w:val="50"/>
        </w:numPr>
        <w:tabs>
          <w:tab w:val="left" w:pos="1796"/>
          <w:tab w:val="left" w:pos="1797"/>
        </w:tabs>
        <w:spacing w:before="4" w:line="223" w:lineRule="auto"/>
        <w:ind w:left="1376" w:right="1811" w:firstLine="0"/>
        <w:rPr>
          <w:sz w:val="21"/>
        </w:rPr>
      </w:pPr>
      <w:r>
        <w:rPr>
          <w:spacing w:val="-3"/>
          <w:sz w:val="21"/>
        </w:rPr>
        <w:t>Windows</w:t>
      </w:r>
      <w:r>
        <w:rPr>
          <w:spacing w:val="5"/>
          <w:sz w:val="21"/>
        </w:rPr>
        <w:t xml:space="preserve"> </w:t>
      </w:r>
      <w:r>
        <w:rPr>
          <w:sz w:val="21"/>
        </w:rPr>
        <w:t>Explorer</w:t>
      </w:r>
      <w:r>
        <w:rPr>
          <w:spacing w:val="8"/>
          <w:sz w:val="21"/>
        </w:rPr>
        <w:t>: 应用程序采用</w:t>
      </w:r>
      <w:r>
        <w:rPr>
          <w:spacing w:val="-3"/>
          <w:sz w:val="21"/>
        </w:rPr>
        <w:t>windows</w:t>
      </w:r>
      <w:r>
        <w:rPr>
          <w:spacing w:val="-5"/>
          <w:sz w:val="21"/>
        </w:rPr>
        <w:t xml:space="preserve"> 资源管理器风格</w:t>
      </w:r>
      <w:r>
        <w:rPr>
          <w:spacing w:val="2"/>
          <w:sz w:val="21"/>
        </w:rPr>
        <w:t>对话框中还设置</w:t>
      </w:r>
      <w:r>
        <w:rPr>
          <w:spacing w:val="-3"/>
          <w:sz w:val="21"/>
        </w:rPr>
        <w:t>MFC</w:t>
      </w:r>
      <w:r>
        <w:rPr>
          <w:spacing w:val="-7"/>
          <w:sz w:val="21"/>
        </w:rPr>
        <w:t xml:space="preserve"> 库与应用程序的链接方式：</w:t>
      </w:r>
    </w:p>
    <w:p w14:paraId="444E0C4C" w14:textId="77777777" w:rsidR="009053DD" w:rsidRDefault="00000000">
      <w:pPr>
        <w:pStyle w:val="a3"/>
        <w:spacing w:line="341" w:lineRule="exact"/>
        <w:ind w:left="1376"/>
      </w:pPr>
      <w:r>
        <w:t>As a shared DLL: 采用共享动态链接库的方式</w:t>
      </w:r>
    </w:p>
    <w:p w14:paraId="013AA331" w14:textId="77777777" w:rsidR="009053DD" w:rsidRDefault="00000000">
      <w:pPr>
        <w:pStyle w:val="a3"/>
        <w:spacing w:line="348" w:lineRule="exact"/>
        <w:ind w:left="1376"/>
      </w:pPr>
      <w:r>
        <w:t>As a statically linked library :采用静态链接库的方式</w:t>
      </w:r>
    </w:p>
    <w:p w14:paraId="419351A3" w14:textId="77777777" w:rsidR="009053DD" w:rsidRDefault="00000000">
      <w:pPr>
        <w:pStyle w:val="a3"/>
        <w:tabs>
          <w:tab w:val="left" w:pos="4168"/>
        </w:tabs>
        <w:spacing w:line="361" w:lineRule="exact"/>
        <w:ind w:left="1376"/>
      </w:pPr>
      <w:r>
        <w:rPr>
          <w:spacing w:val="-5"/>
        </w:rPr>
        <w:t>单</w:t>
      </w:r>
      <w:r>
        <w:t>击</w:t>
      </w:r>
      <w:r>
        <w:rPr>
          <w:spacing w:val="-11"/>
        </w:rPr>
        <w:t xml:space="preserve"> </w:t>
      </w:r>
      <w:r>
        <w:t>Next</w:t>
      </w:r>
      <w:r>
        <w:rPr>
          <w:spacing w:val="41"/>
        </w:rPr>
        <w:t xml:space="preserve"> </w:t>
      </w:r>
      <w:r>
        <w:rPr>
          <w:spacing w:val="-5"/>
        </w:rPr>
        <w:t>按</w:t>
      </w:r>
      <w:r>
        <w:rPr>
          <w:spacing w:val="-3"/>
        </w:rPr>
        <w:t>钮</w:t>
      </w:r>
      <w:r>
        <w:rPr>
          <w:spacing w:val="-5"/>
        </w:rPr>
        <w:t>，出</w:t>
      </w:r>
      <w:r>
        <w:rPr>
          <w:spacing w:val="50"/>
        </w:rPr>
        <w:t>现</w:t>
      </w:r>
      <w:r>
        <w:rPr>
          <w:spacing w:val="-3"/>
        </w:rPr>
        <w:t>MFC</w:t>
      </w:r>
      <w:r>
        <w:rPr>
          <w:spacing w:val="-3"/>
        </w:rPr>
        <w:tab/>
      </w:r>
      <w:r>
        <w:rPr>
          <w:spacing w:val="-4"/>
        </w:rPr>
        <w:t>AppWizard－Step</w:t>
      </w:r>
      <w:r>
        <w:rPr>
          <w:spacing w:val="-2"/>
        </w:rPr>
        <w:t xml:space="preserve"> </w:t>
      </w:r>
      <w:r>
        <w:t>6</w:t>
      </w:r>
      <w:r>
        <w:rPr>
          <w:spacing w:val="-13"/>
        </w:rPr>
        <w:t xml:space="preserve"> </w:t>
      </w:r>
      <w:r>
        <w:rPr>
          <w:spacing w:val="-3"/>
        </w:rPr>
        <w:t>对</w:t>
      </w:r>
      <w:r>
        <w:rPr>
          <w:spacing w:val="-5"/>
        </w:rPr>
        <w:t>话</w:t>
      </w:r>
      <w:r>
        <w:rPr>
          <w:spacing w:val="-3"/>
        </w:rPr>
        <w:t>框</w:t>
      </w:r>
      <w:r>
        <w:rPr>
          <w:spacing w:val="-5"/>
        </w:rPr>
        <w:t>如</w:t>
      </w:r>
      <w:r>
        <w:t>图</w:t>
      </w:r>
      <w:r>
        <w:rPr>
          <w:spacing w:val="-15"/>
        </w:rPr>
        <w:t xml:space="preserve"> </w:t>
      </w:r>
      <w:r>
        <w:t>7：</w:t>
      </w:r>
    </w:p>
    <w:p w14:paraId="4BAFB4F4" w14:textId="77777777" w:rsidR="009053DD" w:rsidRDefault="00000000">
      <w:pPr>
        <w:pStyle w:val="a3"/>
        <w:ind w:left="1376"/>
        <w:rPr>
          <w:sz w:val="20"/>
        </w:rPr>
      </w:pPr>
      <w:r>
        <w:rPr>
          <w:noProof/>
          <w:sz w:val="20"/>
        </w:rPr>
        <w:drawing>
          <wp:inline distT="0" distB="0" distL="0" distR="0" wp14:anchorId="5EF10F92" wp14:editId="60EF2B41">
            <wp:extent cx="3723005" cy="2775585"/>
            <wp:effectExtent l="0" t="0" r="0" b="0"/>
            <wp:docPr id="2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png"/>
                    <pic:cNvPicPr>
                      <a:picLocks noChangeAspect="1"/>
                    </pic:cNvPicPr>
                  </pic:nvPicPr>
                  <pic:blipFill>
                    <a:blip r:embed="rId24" cstate="print"/>
                    <a:stretch>
                      <a:fillRect/>
                    </a:stretch>
                  </pic:blipFill>
                  <pic:spPr>
                    <a:xfrm>
                      <a:off x="0" y="0"/>
                      <a:ext cx="3723530" cy="2775585"/>
                    </a:xfrm>
                    <a:prstGeom prst="rect">
                      <a:avLst/>
                    </a:prstGeom>
                  </pic:spPr>
                </pic:pic>
              </a:graphicData>
            </a:graphic>
          </wp:inline>
        </w:drawing>
      </w:r>
    </w:p>
    <w:p w14:paraId="2EBDD8AC" w14:textId="77777777" w:rsidR="009053DD" w:rsidRDefault="00000000">
      <w:pPr>
        <w:pStyle w:val="a3"/>
        <w:tabs>
          <w:tab w:val="left" w:pos="4259"/>
          <w:tab w:val="left" w:pos="4919"/>
        </w:tabs>
        <w:spacing w:line="355" w:lineRule="exact"/>
        <w:ind w:left="3460"/>
      </w:pPr>
      <w:r>
        <w:t>图</w:t>
      </w:r>
      <w:r>
        <w:rPr>
          <w:spacing w:val="-12"/>
        </w:rPr>
        <w:t xml:space="preserve"> </w:t>
      </w:r>
      <w:r>
        <w:t>7</w:t>
      </w:r>
      <w:r>
        <w:tab/>
        <w:t>MFC</w:t>
      </w:r>
      <w:r>
        <w:tab/>
      </w:r>
      <w:r>
        <w:rPr>
          <w:spacing w:val="-4"/>
        </w:rPr>
        <w:t>AppWizard－Step</w:t>
      </w:r>
      <w:r>
        <w:rPr>
          <w:spacing w:val="-5"/>
        </w:rPr>
        <w:t xml:space="preserve"> </w:t>
      </w:r>
      <w:r>
        <w:t>6</w:t>
      </w:r>
    </w:p>
    <w:p w14:paraId="442E04C4" w14:textId="77777777" w:rsidR="009053DD" w:rsidRDefault="00000000">
      <w:pPr>
        <w:pStyle w:val="a4"/>
        <w:numPr>
          <w:ilvl w:val="0"/>
          <w:numId w:val="50"/>
        </w:numPr>
        <w:tabs>
          <w:tab w:val="left" w:pos="1376"/>
          <w:tab w:val="left" w:pos="1377"/>
          <w:tab w:val="left" w:pos="2321"/>
        </w:tabs>
        <w:spacing w:line="361" w:lineRule="exact"/>
        <w:ind w:hanging="421"/>
        <w:rPr>
          <w:sz w:val="21"/>
        </w:rPr>
      </w:pPr>
      <w:r>
        <w:rPr>
          <w:sz w:val="21"/>
        </w:rPr>
        <w:t>在</w:t>
      </w:r>
      <w:r>
        <w:rPr>
          <w:spacing w:val="8"/>
          <w:sz w:val="21"/>
        </w:rPr>
        <w:t xml:space="preserve"> </w:t>
      </w:r>
      <w:r>
        <w:rPr>
          <w:sz w:val="21"/>
        </w:rPr>
        <w:t>MFC</w:t>
      </w:r>
      <w:r>
        <w:rPr>
          <w:sz w:val="21"/>
        </w:rPr>
        <w:tab/>
      </w:r>
      <w:r>
        <w:rPr>
          <w:spacing w:val="-4"/>
          <w:sz w:val="21"/>
        </w:rPr>
        <w:t>AppWizard－Step</w:t>
      </w:r>
      <w:r>
        <w:rPr>
          <w:spacing w:val="49"/>
          <w:sz w:val="21"/>
        </w:rPr>
        <w:t xml:space="preserve"> </w:t>
      </w:r>
      <w:r>
        <w:rPr>
          <w:sz w:val="21"/>
        </w:rPr>
        <w:t>6</w:t>
      </w:r>
      <w:r>
        <w:rPr>
          <w:spacing w:val="17"/>
          <w:sz w:val="21"/>
        </w:rPr>
        <w:t xml:space="preserve"> </w:t>
      </w:r>
      <w:r>
        <w:rPr>
          <w:spacing w:val="-5"/>
          <w:sz w:val="21"/>
        </w:rPr>
        <w:t>对</w:t>
      </w:r>
      <w:r>
        <w:rPr>
          <w:spacing w:val="-3"/>
          <w:sz w:val="21"/>
        </w:rPr>
        <w:t>话</w:t>
      </w:r>
      <w:r>
        <w:rPr>
          <w:spacing w:val="-5"/>
          <w:sz w:val="21"/>
        </w:rPr>
        <w:t>框</w:t>
      </w:r>
      <w:r>
        <w:rPr>
          <w:spacing w:val="-3"/>
          <w:sz w:val="21"/>
        </w:rPr>
        <w:t>中</w:t>
      </w:r>
      <w:r>
        <w:rPr>
          <w:spacing w:val="-5"/>
          <w:sz w:val="21"/>
        </w:rPr>
        <w:t>列出</w:t>
      </w:r>
      <w:r>
        <w:rPr>
          <w:spacing w:val="-3"/>
          <w:sz w:val="21"/>
        </w:rPr>
        <w:t>了</w:t>
      </w:r>
      <w:r>
        <w:rPr>
          <w:spacing w:val="-5"/>
          <w:sz w:val="21"/>
        </w:rPr>
        <w:t>向导</w:t>
      </w:r>
      <w:r>
        <w:rPr>
          <w:spacing w:val="-3"/>
          <w:sz w:val="21"/>
        </w:rPr>
        <w:t>将</w:t>
      </w:r>
      <w:r>
        <w:rPr>
          <w:spacing w:val="-5"/>
          <w:sz w:val="21"/>
        </w:rPr>
        <w:t>创</w:t>
      </w:r>
      <w:r>
        <w:rPr>
          <w:spacing w:val="-3"/>
          <w:sz w:val="21"/>
        </w:rPr>
        <w:t>建</w:t>
      </w:r>
      <w:r>
        <w:rPr>
          <w:spacing w:val="-5"/>
          <w:sz w:val="21"/>
        </w:rPr>
        <w:t>的</w:t>
      </w:r>
      <w:r>
        <w:rPr>
          <w:spacing w:val="-3"/>
          <w:sz w:val="21"/>
        </w:rPr>
        <w:t>类</w:t>
      </w:r>
      <w:r>
        <w:rPr>
          <w:spacing w:val="-5"/>
          <w:sz w:val="21"/>
        </w:rPr>
        <w:t>，用</w:t>
      </w:r>
      <w:r>
        <w:rPr>
          <w:spacing w:val="-3"/>
          <w:sz w:val="21"/>
        </w:rPr>
        <w:t>户</w:t>
      </w:r>
      <w:r>
        <w:rPr>
          <w:spacing w:val="-5"/>
          <w:sz w:val="21"/>
        </w:rPr>
        <w:t>可</w:t>
      </w:r>
      <w:r>
        <w:rPr>
          <w:spacing w:val="-3"/>
          <w:sz w:val="21"/>
        </w:rPr>
        <w:t>以</w:t>
      </w:r>
      <w:r>
        <w:rPr>
          <w:spacing w:val="-5"/>
          <w:sz w:val="21"/>
        </w:rPr>
        <w:t>修</w:t>
      </w:r>
      <w:r>
        <w:rPr>
          <w:spacing w:val="-3"/>
          <w:sz w:val="21"/>
        </w:rPr>
        <w:t>改</w:t>
      </w:r>
      <w:r>
        <w:rPr>
          <w:sz w:val="21"/>
        </w:rPr>
        <w:t>一</w:t>
      </w:r>
    </w:p>
    <w:p w14:paraId="3479BB94" w14:textId="77777777" w:rsidR="009053DD" w:rsidRDefault="009053DD">
      <w:pPr>
        <w:spacing w:line="361" w:lineRule="exact"/>
        <w:rPr>
          <w:sz w:val="21"/>
        </w:rPr>
        <w:sectPr w:rsidR="009053DD">
          <w:pgSz w:w="11910" w:h="16840"/>
          <w:pgMar w:top="1580" w:right="1180" w:bottom="1620" w:left="1480" w:header="0" w:footer="1420" w:gutter="0"/>
          <w:cols w:space="720"/>
        </w:sectPr>
      </w:pPr>
    </w:p>
    <w:p w14:paraId="3D1DF794" w14:textId="77777777" w:rsidR="009053DD" w:rsidRDefault="009053DD">
      <w:pPr>
        <w:pStyle w:val="a3"/>
        <w:ind w:left="0"/>
        <w:rPr>
          <w:sz w:val="20"/>
        </w:rPr>
      </w:pPr>
    </w:p>
    <w:p w14:paraId="41AFC84D" w14:textId="77777777" w:rsidR="009053DD" w:rsidRDefault="009053DD">
      <w:pPr>
        <w:pStyle w:val="a3"/>
        <w:spacing w:before="15"/>
        <w:ind w:left="0"/>
        <w:rPr>
          <w:sz w:val="13"/>
        </w:rPr>
      </w:pPr>
    </w:p>
    <w:p w14:paraId="0FA3FC28" w14:textId="77777777" w:rsidR="009053DD" w:rsidRDefault="00000000">
      <w:pPr>
        <w:pStyle w:val="a3"/>
        <w:spacing w:before="48"/>
        <w:ind w:left="191" w:right="21"/>
        <w:jc w:val="center"/>
      </w:pPr>
      <w:r>
        <w:t>些默认的类名和对应的头文件名。单击Finish 按钮，出现对话框如图 8：</w:t>
      </w:r>
    </w:p>
    <w:p w14:paraId="210D3744" w14:textId="77777777" w:rsidR="009053DD" w:rsidRDefault="00000000">
      <w:pPr>
        <w:pStyle w:val="a3"/>
        <w:ind w:left="1474"/>
        <w:rPr>
          <w:sz w:val="20"/>
        </w:rPr>
      </w:pPr>
      <w:r>
        <w:rPr>
          <w:noProof/>
          <w:sz w:val="20"/>
        </w:rPr>
        <w:drawing>
          <wp:inline distT="0" distB="0" distL="0" distR="0" wp14:anchorId="525B5552" wp14:editId="14E51C88">
            <wp:extent cx="3813810" cy="2916555"/>
            <wp:effectExtent l="0" t="0" r="0" b="0"/>
            <wp:docPr id="2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png"/>
                    <pic:cNvPicPr>
                      <a:picLocks noChangeAspect="1"/>
                    </pic:cNvPicPr>
                  </pic:nvPicPr>
                  <pic:blipFill>
                    <a:blip r:embed="rId25" cstate="print"/>
                    <a:stretch>
                      <a:fillRect/>
                    </a:stretch>
                  </pic:blipFill>
                  <pic:spPr>
                    <a:xfrm>
                      <a:off x="0" y="0"/>
                      <a:ext cx="3814130" cy="2916650"/>
                    </a:xfrm>
                    <a:prstGeom prst="rect">
                      <a:avLst/>
                    </a:prstGeom>
                  </pic:spPr>
                </pic:pic>
              </a:graphicData>
            </a:graphic>
          </wp:inline>
        </w:drawing>
      </w:r>
    </w:p>
    <w:p w14:paraId="130DF00A" w14:textId="77777777" w:rsidR="009053DD" w:rsidRDefault="00000000">
      <w:pPr>
        <w:pStyle w:val="a3"/>
        <w:spacing w:line="319" w:lineRule="exact"/>
        <w:ind w:left="3820"/>
        <w:jc w:val="both"/>
      </w:pPr>
      <w:r>
        <w:t>图 8 生成项目的信息</w:t>
      </w:r>
    </w:p>
    <w:p w14:paraId="18BE7C4A" w14:textId="77777777" w:rsidR="009053DD" w:rsidRDefault="00000000">
      <w:pPr>
        <w:pStyle w:val="a3"/>
        <w:spacing w:line="347" w:lineRule="exact"/>
        <w:ind w:left="956"/>
        <w:jc w:val="both"/>
      </w:pPr>
      <w:r>
        <w:t>在生成对话框中，单击 OK 按钮，MFC AppWizard 将开始创建应用程序框架。</w:t>
      </w:r>
    </w:p>
    <w:p w14:paraId="5EB2CF64" w14:textId="77777777" w:rsidR="009053DD" w:rsidRDefault="00000000">
      <w:pPr>
        <w:pStyle w:val="a3"/>
        <w:spacing w:before="4" w:line="223" w:lineRule="auto"/>
        <w:ind w:left="956" w:right="301"/>
        <w:jc w:val="both"/>
      </w:pPr>
      <w:r>
        <w:rPr>
          <w:spacing w:val="-6"/>
        </w:rPr>
        <w:t xml:space="preserve">当应用程序框架创建成功后，Developer </w:t>
      </w:r>
      <w:r>
        <w:rPr>
          <w:spacing w:val="-4"/>
        </w:rPr>
        <w:t>Studio</w:t>
      </w:r>
      <w:r>
        <w:rPr>
          <w:spacing w:val="-8"/>
        </w:rPr>
        <w:t xml:space="preserve"> 将装入应用程序项目，并在项目工作区</w:t>
      </w:r>
      <w:r>
        <w:rPr>
          <w:spacing w:val="-2"/>
        </w:rPr>
        <w:t>窗口打开这个项目。利用</w:t>
      </w:r>
      <w:r>
        <w:t xml:space="preserve">MFC </w:t>
      </w:r>
      <w:r>
        <w:rPr>
          <w:spacing w:val="-3"/>
        </w:rPr>
        <w:t>AppWizard</w:t>
      </w:r>
      <w:r>
        <w:rPr>
          <w:spacing w:val="1"/>
        </w:rPr>
        <w:t xml:space="preserve"> 向导创建应用程序</w:t>
      </w:r>
      <w:r>
        <w:rPr>
          <w:spacing w:val="-3"/>
        </w:rPr>
        <w:t>sample1</w:t>
      </w:r>
      <w:r>
        <w:rPr>
          <w:spacing w:val="-6"/>
        </w:rPr>
        <w:t xml:space="preserve"> 的框架后，用</w:t>
      </w:r>
      <w:r>
        <w:rPr>
          <w:spacing w:val="-4"/>
        </w:rPr>
        <w:t>户无需添加任何代码就可以对程序进行编译、链接，生成一个应用程序。在本例中，需</w:t>
      </w:r>
      <w:r>
        <w:rPr>
          <w:spacing w:val="4"/>
        </w:rPr>
        <w:t>要在成员函数</w:t>
      </w:r>
      <w:r>
        <w:rPr>
          <w:spacing w:val="-3"/>
        </w:rPr>
        <w:t>C</w:t>
      </w:r>
      <w:r>
        <w:rPr>
          <w:spacing w:val="-2"/>
        </w:rPr>
        <w:t>Sa</w:t>
      </w:r>
      <w:r>
        <w:rPr>
          <w:spacing w:val="-4"/>
        </w:rPr>
        <w:t>m</w:t>
      </w:r>
      <w:r>
        <w:t>p</w:t>
      </w:r>
      <w:r>
        <w:rPr>
          <w:spacing w:val="-4"/>
        </w:rPr>
        <w:t>l</w:t>
      </w:r>
      <w:r>
        <w:rPr>
          <w:spacing w:val="-3"/>
        </w:rPr>
        <w:t>e</w:t>
      </w:r>
      <w:r>
        <w:rPr>
          <w:spacing w:val="-2"/>
        </w:rPr>
        <w:t>1</w:t>
      </w:r>
      <w:r>
        <w:rPr>
          <w:spacing w:val="-4"/>
        </w:rPr>
        <w:t>V</w:t>
      </w:r>
      <w:r>
        <w:rPr>
          <w:spacing w:val="-2"/>
        </w:rPr>
        <w:t>i</w:t>
      </w:r>
      <w:r>
        <w:rPr>
          <w:spacing w:val="-3"/>
        </w:rPr>
        <w:t>e</w:t>
      </w:r>
      <w:r>
        <w:rPr>
          <w:spacing w:val="-2"/>
        </w:rPr>
        <w:t>w::O</w:t>
      </w:r>
      <w:r>
        <w:rPr>
          <w:spacing w:val="-3"/>
        </w:rPr>
        <w:t>nD</w:t>
      </w:r>
      <w:r>
        <w:rPr>
          <w:spacing w:val="-2"/>
        </w:rPr>
        <w:t>raw</w:t>
      </w:r>
      <w:r>
        <w:rPr>
          <w:spacing w:val="-4"/>
        </w:rPr>
        <w:t>(</w:t>
      </w:r>
      <w:r>
        <w:rPr>
          <w:spacing w:val="-3"/>
        </w:rPr>
        <w:t>CDC</w:t>
      </w:r>
      <w:r>
        <w:t xml:space="preserve">* </w:t>
      </w:r>
      <w:r>
        <w:rPr>
          <w:spacing w:val="-3"/>
        </w:rPr>
        <w:t>pD</w:t>
      </w:r>
      <w:r>
        <w:t>C</w:t>
      </w:r>
      <w:r>
        <w:rPr>
          <w:spacing w:val="-10"/>
        </w:rPr>
        <w:t>)中添加显示文本“</w:t>
      </w:r>
      <w:r>
        <w:rPr>
          <w:spacing w:val="2"/>
        </w:rPr>
        <w:t xml:space="preserve">  </w:t>
      </w:r>
      <w:r>
        <w:rPr>
          <w:spacing w:val="-20"/>
        </w:rPr>
        <w:t xml:space="preserve">单文档程序！” </w:t>
      </w:r>
      <w:r>
        <w:t>的</w:t>
      </w:r>
      <w:r>
        <w:rPr>
          <w:spacing w:val="7"/>
        </w:rPr>
        <w:t>代码。在</w:t>
      </w:r>
      <w:r>
        <w:rPr>
          <w:spacing w:val="-4"/>
        </w:rPr>
        <w:t>Workspace</w:t>
      </w:r>
      <w:r>
        <w:rPr>
          <w:spacing w:val="15"/>
        </w:rPr>
        <w:t xml:space="preserve"> 窗口单击</w:t>
      </w:r>
      <w:r>
        <w:rPr>
          <w:spacing w:val="-3"/>
        </w:rPr>
        <w:t>ClassView</w:t>
      </w:r>
      <w:r>
        <w:rPr>
          <w:spacing w:val="10"/>
        </w:rPr>
        <w:t xml:space="preserve"> 标签，单击</w:t>
      </w:r>
      <w:r>
        <w:rPr>
          <w:spacing w:val="-3"/>
        </w:rPr>
        <w:t>CSample1View</w:t>
      </w:r>
      <w:r>
        <w:rPr>
          <w:spacing w:val="-2"/>
        </w:rPr>
        <w:t xml:space="preserve"> 类左边的“ ＋” </w:t>
      </w:r>
      <w:r>
        <w:rPr>
          <w:spacing w:val="-8"/>
        </w:rPr>
        <w:t xml:space="preserve">展开该类，双击其中的成员函数 </w:t>
      </w:r>
      <w:r>
        <w:rPr>
          <w:spacing w:val="-6"/>
        </w:rPr>
        <w:t>OnDraw</w:t>
      </w:r>
      <w:r>
        <w:rPr>
          <w:spacing w:val="-8"/>
        </w:rPr>
        <w:t>()，在编辑窗口出现该成员函数的代码，在指定</w:t>
      </w:r>
      <w:r>
        <w:rPr>
          <w:spacing w:val="-5"/>
        </w:rPr>
        <w:t>位置添加如下粗体所示的代码：</w:t>
      </w:r>
    </w:p>
    <w:p w14:paraId="0CCB0520" w14:textId="77777777" w:rsidR="009053DD" w:rsidRPr="005A2355" w:rsidRDefault="00000000">
      <w:pPr>
        <w:pStyle w:val="a3"/>
        <w:spacing w:line="339" w:lineRule="exact"/>
        <w:ind w:left="956"/>
        <w:jc w:val="both"/>
        <w:rPr>
          <w:lang w:val="en-US"/>
        </w:rPr>
      </w:pPr>
      <w:r w:rsidRPr="005A2355">
        <w:rPr>
          <w:lang w:val="en-US"/>
        </w:rPr>
        <w:t>void CSample1</w:t>
      </w:r>
      <w:proofErr w:type="gramStart"/>
      <w:r w:rsidRPr="005A2355">
        <w:rPr>
          <w:lang w:val="en-US"/>
        </w:rPr>
        <w:t>View::</w:t>
      </w:r>
      <w:proofErr w:type="spellStart"/>
      <w:proofErr w:type="gramEnd"/>
      <w:r w:rsidRPr="005A2355">
        <w:rPr>
          <w:lang w:val="en-US"/>
        </w:rPr>
        <w:t>OnDraw</w:t>
      </w:r>
      <w:proofErr w:type="spellEnd"/>
      <w:r w:rsidRPr="005A2355">
        <w:rPr>
          <w:lang w:val="en-US"/>
        </w:rPr>
        <w:t xml:space="preserve">(CDC* </w:t>
      </w:r>
      <w:proofErr w:type="spellStart"/>
      <w:r w:rsidRPr="005A2355">
        <w:rPr>
          <w:lang w:val="en-US"/>
        </w:rPr>
        <w:t>pDC</w:t>
      </w:r>
      <w:proofErr w:type="spellEnd"/>
      <w:r w:rsidRPr="005A2355">
        <w:rPr>
          <w:lang w:val="en-US"/>
        </w:rPr>
        <w:t>)</w:t>
      </w:r>
    </w:p>
    <w:p w14:paraId="63904F46" w14:textId="77777777" w:rsidR="009053DD" w:rsidRPr="005A2355" w:rsidRDefault="00000000">
      <w:pPr>
        <w:pStyle w:val="a3"/>
        <w:spacing w:line="361" w:lineRule="exact"/>
        <w:ind w:left="956"/>
        <w:rPr>
          <w:lang w:val="en-US"/>
        </w:rPr>
      </w:pPr>
      <w:r w:rsidRPr="005A2355">
        <w:rPr>
          <w:lang w:val="en-US"/>
        </w:rPr>
        <w:t>{</w:t>
      </w:r>
    </w:p>
    <w:p w14:paraId="323E288A" w14:textId="77777777" w:rsidR="009053DD" w:rsidRPr="005A2355" w:rsidRDefault="00000000">
      <w:pPr>
        <w:pStyle w:val="a3"/>
        <w:spacing w:line="223" w:lineRule="auto"/>
        <w:ind w:left="1071" w:right="3394"/>
        <w:rPr>
          <w:lang w:val="en-US"/>
        </w:rPr>
      </w:pPr>
      <w:r w:rsidRPr="005A2355">
        <w:rPr>
          <w:lang w:val="en-US"/>
        </w:rPr>
        <w:t xml:space="preserve">CSample1Doc* </w:t>
      </w:r>
      <w:proofErr w:type="spellStart"/>
      <w:r w:rsidRPr="005A2355">
        <w:rPr>
          <w:lang w:val="en-US"/>
        </w:rPr>
        <w:t>pDoc</w:t>
      </w:r>
      <w:proofErr w:type="spellEnd"/>
      <w:r w:rsidRPr="005A2355">
        <w:rPr>
          <w:lang w:val="en-US"/>
        </w:rPr>
        <w:t xml:space="preserve"> = </w:t>
      </w:r>
      <w:proofErr w:type="spellStart"/>
      <w:proofErr w:type="gramStart"/>
      <w:r w:rsidRPr="005A2355">
        <w:rPr>
          <w:lang w:val="en-US"/>
        </w:rPr>
        <w:t>GetDocument</w:t>
      </w:r>
      <w:proofErr w:type="spellEnd"/>
      <w:r w:rsidRPr="005A2355">
        <w:rPr>
          <w:lang w:val="en-US"/>
        </w:rPr>
        <w:t>(</w:t>
      </w:r>
      <w:proofErr w:type="gramEnd"/>
      <w:r w:rsidRPr="005A2355">
        <w:rPr>
          <w:lang w:val="en-US"/>
        </w:rPr>
        <w:t>); ASSERT_VALID(</w:t>
      </w:r>
      <w:proofErr w:type="spellStart"/>
      <w:r w:rsidRPr="005A2355">
        <w:rPr>
          <w:lang w:val="en-US"/>
        </w:rPr>
        <w:t>pDoc</w:t>
      </w:r>
      <w:proofErr w:type="spellEnd"/>
      <w:r w:rsidRPr="005A2355">
        <w:rPr>
          <w:lang w:val="en-US"/>
        </w:rPr>
        <w:t>);</w:t>
      </w:r>
    </w:p>
    <w:p w14:paraId="15A6167E" w14:textId="77777777" w:rsidR="009053DD" w:rsidRPr="005A2355" w:rsidRDefault="00000000">
      <w:pPr>
        <w:pStyle w:val="a3"/>
        <w:spacing w:line="341" w:lineRule="exact"/>
        <w:ind w:left="1071"/>
        <w:rPr>
          <w:lang w:val="en-US"/>
        </w:rPr>
      </w:pPr>
      <w:r w:rsidRPr="005A2355">
        <w:rPr>
          <w:lang w:val="en-US"/>
        </w:rPr>
        <w:t>// TODO: add draw code for native data here</w:t>
      </w:r>
    </w:p>
    <w:p w14:paraId="1FB9A9E1" w14:textId="77777777" w:rsidR="009053DD" w:rsidRDefault="00000000">
      <w:pPr>
        <w:spacing w:line="347" w:lineRule="exact"/>
        <w:ind w:left="1071"/>
        <w:rPr>
          <w:sz w:val="21"/>
        </w:rPr>
      </w:pPr>
      <w:r>
        <w:rPr>
          <w:b/>
          <w:sz w:val="21"/>
        </w:rPr>
        <w:t>pDC-&gt;TextOut(200,200,"单文档程序！");</w:t>
      </w:r>
      <w:r>
        <w:rPr>
          <w:sz w:val="21"/>
        </w:rPr>
        <w:t>//</w:t>
      </w:r>
      <w:proofErr w:type="gramStart"/>
      <w:r>
        <w:rPr>
          <w:sz w:val="21"/>
        </w:rPr>
        <w:t>在坐</w:t>
      </w:r>
      <w:proofErr w:type="gramEnd"/>
      <w:r>
        <w:rPr>
          <w:sz w:val="21"/>
        </w:rPr>
        <w:t>标(200,200)处显示文本</w:t>
      </w:r>
    </w:p>
    <w:p w14:paraId="30B6E8DE" w14:textId="77777777" w:rsidR="009053DD" w:rsidRDefault="00000000">
      <w:pPr>
        <w:pStyle w:val="a3"/>
        <w:spacing w:line="360" w:lineRule="exact"/>
        <w:ind w:left="956"/>
      </w:pPr>
      <w:r>
        <w:t>}</w:t>
      </w:r>
    </w:p>
    <w:p w14:paraId="7410551A" w14:textId="77777777" w:rsidR="009053DD" w:rsidRDefault="00000000">
      <w:pPr>
        <w:pStyle w:val="a3"/>
        <w:spacing w:line="326" w:lineRule="exact"/>
        <w:ind w:left="956"/>
      </w:pPr>
      <w:r>
        <w:t>函数 TextOut（）是 MFC 类CDC 的成员函数，其功能是在指定位置输出字符串，第 1,2</w:t>
      </w:r>
    </w:p>
    <w:p w14:paraId="319DB916" w14:textId="77777777" w:rsidR="009053DD" w:rsidRDefault="00000000">
      <w:pPr>
        <w:pStyle w:val="a3"/>
        <w:spacing w:before="5" w:line="223" w:lineRule="auto"/>
        <w:ind w:left="956" w:right="251"/>
      </w:pPr>
      <w:proofErr w:type="gramStart"/>
      <w:r>
        <w:t>个</w:t>
      </w:r>
      <w:proofErr w:type="gramEnd"/>
      <w:r>
        <w:t xml:space="preserve">参数是坐标位置，第 3 </w:t>
      </w:r>
      <w:proofErr w:type="gramStart"/>
      <w:r>
        <w:t>个</w:t>
      </w:r>
      <w:proofErr w:type="gramEnd"/>
      <w:r>
        <w:t>参数是要输出的字符串。执行 Build 命令编译链接程序，程序运行后将在程序视图区域显示文本串。如图 9 所示：</w:t>
      </w:r>
    </w:p>
    <w:p w14:paraId="0AD2578A" w14:textId="77777777" w:rsidR="009053DD" w:rsidRDefault="009053DD">
      <w:pPr>
        <w:spacing w:line="223" w:lineRule="auto"/>
        <w:sectPr w:rsidR="009053DD">
          <w:pgSz w:w="11910" w:h="16840"/>
          <w:pgMar w:top="1580" w:right="1180" w:bottom="1620" w:left="1480" w:header="0" w:footer="1420" w:gutter="0"/>
          <w:cols w:space="720"/>
        </w:sectPr>
      </w:pPr>
    </w:p>
    <w:p w14:paraId="4274F4BE" w14:textId="77777777" w:rsidR="009053DD" w:rsidRDefault="009053DD">
      <w:pPr>
        <w:pStyle w:val="a3"/>
        <w:ind w:left="0"/>
        <w:rPr>
          <w:sz w:val="20"/>
        </w:rPr>
      </w:pPr>
    </w:p>
    <w:p w14:paraId="1BDDEBED" w14:textId="77777777" w:rsidR="009053DD" w:rsidRDefault="009053DD">
      <w:pPr>
        <w:pStyle w:val="a3"/>
        <w:spacing w:before="11"/>
        <w:ind w:left="0"/>
        <w:rPr>
          <w:sz w:val="17"/>
        </w:rPr>
      </w:pPr>
    </w:p>
    <w:p w14:paraId="2BB0A0D7" w14:textId="77777777" w:rsidR="009053DD" w:rsidRDefault="00000000">
      <w:pPr>
        <w:pStyle w:val="a3"/>
        <w:ind w:left="956"/>
        <w:rPr>
          <w:sz w:val="20"/>
        </w:rPr>
      </w:pPr>
      <w:r>
        <w:rPr>
          <w:noProof/>
          <w:sz w:val="20"/>
        </w:rPr>
        <w:drawing>
          <wp:inline distT="0" distB="0" distL="0" distR="0" wp14:anchorId="34845CE8" wp14:editId="54ECFF68">
            <wp:extent cx="3890010" cy="2654935"/>
            <wp:effectExtent l="0" t="0" r="0" b="0"/>
            <wp:docPr id="2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png"/>
                    <pic:cNvPicPr>
                      <a:picLocks noChangeAspect="1"/>
                    </pic:cNvPicPr>
                  </pic:nvPicPr>
                  <pic:blipFill>
                    <a:blip r:embed="rId26" cstate="print"/>
                    <a:stretch>
                      <a:fillRect/>
                    </a:stretch>
                  </pic:blipFill>
                  <pic:spPr>
                    <a:xfrm>
                      <a:off x="0" y="0"/>
                      <a:ext cx="3890602" cy="2655379"/>
                    </a:xfrm>
                    <a:prstGeom prst="rect">
                      <a:avLst/>
                    </a:prstGeom>
                  </pic:spPr>
                </pic:pic>
              </a:graphicData>
            </a:graphic>
          </wp:inline>
        </w:drawing>
      </w:r>
    </w:p>
    <w:p w14:paraId="3217255C" w14:textId="77777777" w:rsidR="009053DD" w:rsidRDefault="00000000">
      <w:pPr>
        <w:pStyle w:val="a3"/>
        <w:tabs>
          <w:tab w:val="left" w:pos="4487"/>
        </w:tabs>
        <w:spacing w:line="337" w:lineRule="exact"/>
        <w:ind w:left="3690"/>
      </w:pPr>
      <w:r>
        <w:t>图</w:t>
      </w:r>
      <w:r>
        <w:rPr>
          <w:spacing w:val="-12"/>
        </w:rPr>
        <w:t xml:space="preserve"> </w:t>
      </w:r>
      <w:r>
        <w:t>9</w:t>
      </w:r>
      <w:r>
        <w:tab/>
      </w:r>
      <w:r>
        <w:rPr>
          <w:spacing w:val="-5"/>
        </w:rPr>
        <w:t>运</w:t>
      </w:r>
      <w:r>
        <w:rPr>
          <w:spacing w:val="-3"/>
        </w:rPr>
        <w:t>行</w:t>
      </w:r>
      <w:r>
        <w:rPr>
          <w:spacing w:val="-5"/>
        </w:rPr>
        <w:t>程</w:t>
      </w:r>
      <w:r>
        <w:rPr>
          <w:spacing w:val="50"/>
        </w:rPr>
        <w:t>序</w:t>
      </w:r>
      <w:r>
        <w:rPr>
          <w:spacing w:val="-3"/>
        </w:rPr>
        <w:t>sample1</w:t>
      </w:r>
    </w:p>
    <w:p w14:paraId="3D00F850" w14:textId="77777777" w:rsidR="009053DD" w:rsidRDefault="009053DD">
      <w:pPr>
        <w:pStyle w:val="a3"/>
        <w:ind w:left="0"/>
        <w:rPr>
          <w:sz w:val="20"/>
        </w:rPr>
      </w:pPr>
    </w:p>
    <w:p w14:paraId="6942F03F" w14:textId="77777777" w:rsidR="009053DD" w:rsidRDefault="009053DD">
      <w:pPr>
        <w:pStyle w:val="a3"/>
        <w:spacing w:before="15"/>
        <w:ind w:left="0"/>
        <w:rPr>
          <w:sz w:val="14"/>
        </w:rPr>
      </w:pPr>
    </w:p>
    <w:p w14:paraId="4807A343" w14:textId="77777777" w:rsidR="009053DD" w:rsidRDefault="00000000">
      <w:pPr>
        <w:pStyle w:val="1"/>
        <w:numPr>
          <w:ilvl w:val="0"/>
          <w:numId w:val="49"/>
        </w:numPr>
        <w:tabs>
          <w:tab w:val="left" w:pos="941"/>
          <w:tab w:val="left" w:pos="942"/>
        </w:tabs>
        <w:spacing w:before="48" w:line="240" w:lineRule="auto"/>
      </w:pPr>
      <w:r>
        <w:rPr>
          <w:spacing w:val="-4"/>
        </w:rPr>
        <w:t>文档与视图</w:t>
      </w:r>
    </w:p>
    <w:p w14:paraId="680F1D46" w14:textId="77777777" w:rsidR="009053DD" w:rsidRDefault="009053DD">
      <w:pPr>
        <w:pStyle w:val="a3"/>
        <w:spacing w:before="1"/>
        <w:ind w:left="0"/>
        <w:rPr>
          <w:b/>
          <w:sz w:val="19"/>
        </w:rPr>
      </w:pPr>
    </w:p>
    <w:p w14:paraId="26E301C3" w14:textId="77777777" w:rsidR="009053DD" w:rsidRDefault="00000000">
      <w:pPr>
        <w:pStyle w:val="a3"/>
        <w:spacing w:line="223" w:lineRule="auto"/>
        <w:ind w:right="302" w:firstLine="415"/>
        <w:jc w:val="both"/>
      </w:pPr>
      <w:r>
        <w:rPr>
          <w:spacing w:val="-3"/>
        </w:rPr>
        <w:t>Windows</w:t>
      </w:r>
      <w:r>
        <w:rPr>
          <w:spacing w:val="-9"/>
        </w:rPr>
        <w:t xml:space="preserve"> 应用程序的流行，得益于它的用户界面相容的特点。在 </w:t>
      </w:r>
      <w:r>
        <w:t>MFC</w:t>
      </w:r>
      <w:r>
        <w:rPr>
          <w:spacing w:val="-9"/>
        </w:rPr>
        <w:t xml:space="preserve"> 应用程序中，文档与</w:t>
      </w:r>
      <w:r>
        <w:rPr>
          <w:spacing w:val="-5"/>
        </w:rPr>
        <w:t>视图用来将程序的数据本身与数据的显示以及用户对数据的交互相隔离。在这种模式中，文档负责管理和维护数据本身，这些包括从永久介质</w:t>
      </w:r>
      <w:r>
        <w:rPr>
          <w:spacing w:val="-3"/>
        </w:rPr>
        <w:t>（</w:t>
      </w:r>
      <w:r>
        <w:rPr>
          <w:spacing w:val="-5"/>
        </w:rPr>
        <w:t>如磁盘</w:t>
      </w:r>
      <w:r>
        <w:rPr>
          <w:spacing w:val="-3"/>
        </w:rPr>
        <w:t>）</w:t>
      </w:r>
      <w:r>
        <w:rPr>
          <w:spacing w:val="-5"/>
        </w:rPr>
        <w:t>文件中取出数据或是将已修改的数据保存到磁盘文件中。</w:t>
      </w:r>
      <w:proofErr w:type="gramStart"/>
      <w:r>
        <w:rPr>
          <w:spacing w:val="-5"/>
        </w:rPr>
        <w:t>而视类则</w:t>
      </w:r>
      <w:proofErr w:type="gramEnd"/>
      <w:r>
        <w:rPr>
          <w:spacing w:val="-5"/>
        </w:rPr>
        <w:t>负责从文档类中的数据取来显示给用户，并接受用户的修改，然后将修改的结果反馈给文档类，由文档类将修改保存到磁盘文件中。</w:t>
      </w:r>
      <w:proofErr w:type="gramStart"/>
      <w:r>
        <w:rPr>
          <w:spacing w:val="-5"/>
        </w:rPr>
        <w:t>视类和</w:t>
      </w:r>
      <w:proofErr w:type="gramEnd"/>
      <w:r>
        <w:rPr>
          <w:spacing w:val="-5"/>
        </w:rPr>
        <w:t>文档类的交互是通过文档类中的公共成员变量或成员函数实现的。</w:t>
      </w:r>
    </w:p>
    <w:p w14:paraId="6DC76EED" w14:textId="77777777" w:rsidR="009053DD" w:rsidRDefault="00000000">
      <w:pPr>
        <w:pStyle w:val="a3"/>
        <w:spacing w:line="223" w:lineRule="auto"/>
        <w:ind w:right="302" w:firstLine="311"/>
        <w:jc w:val="both"/>
      </w:pPr>
      <w:r>
        <w:rPr>
          <w:spacing w:val="-4"/>
        </w:rPr>
        <w:t xml:space="preserve">在通常情况下，视通过 </w:t>
      </w:r>
      <w:r>
        <w:rPr>
          <w:spacing w:val="-3"/>
        </w:rPr>
        <w:t>GetDocument</w:t>
      </w:r>
      <w:r>
        <w:rPr>
          <w:spacing w:val="-5"/>
        </w:rPr>
        <w:t xml:space="preserve"> 成员函数获得指向相关联的文档对象的指针，并通过该指针调用文档类的成员函数来从文档中读取数据。</w:t>
      </w:r>
      <w:proofErr w:type="gramStart"/>
      <w:r>
        <w:rPr>
          <w:spacing w:val="-5"/>
        </w:rPr>
        <w:t>视把数据</w:t>
      </w:r>
      <w:proofErr w:type="gramEnd"/>
      <w:r>
        <w:rPr>
          <w:spacing w:val="-5"/>
        </w:rPr>
        <w:t>显示于计算机屏幕上，用户通过与视的</w:t>
      </w:r>
      <w:proofErr w:type="gramStart"/>
      <w:r>
        <w:rPr>
          <w:spacing w:val="-5"/>
        </w:rPr>
        <w:t>交互来</w:t>
      </w:r>
      <w:proofErr w:type="gramEnd"/>
      <w:r>
        <w:rPr>
          <w:spacing w:val="-5"/>
        </w:rPr>
        <w:t>查看数据并对数据进行修改。然后，视通过相关联的文档类的成员函数将经过修改的数据传递给文档对象。</w:t>
      </w:r>
    </w:p>
    <w:p w14:paraId="16F7792E" w14:textId="77777777" w:rsidR="009053DD" w:rsidRDefault="00000000">
      <w:pPr>
        <w:pStyle w:val="a3"/>
        <w:spacing w:line="341" w:lineRule="exact"/>
        <w:ind w:left="701"/>
      </w:pPr>
      <w:r>
        <w:t>以下简单介绍一个在单文档程序中的绘图的例子。</w:t>
      </w:r>
    </w:p>
    <w:p w14:paraId="2EF08F96" w14:textId="77777777" w:rsidR="009053DD" w:rsidRDefault="00000000">
      <w:pPr>
        <w:pStyle w:val="a3"/>
        <w:spacing w:before="1" w:line="223" w:lineRule="auto"/>
        <w:ind w:right="302" w:firstLine="479"/>
        <w:jc w:val="both"/>
      </w:pPr>
      <w:r>
        <w:rPr>
          <w:b/>
          <w:spacing w:val="14"/>
        </w:rPr>
        <w:t xml:space="preserve">画笔 </w:t>
      </w:r>
      <w:r>
        <w:rPr>
          <w:spacing w:val="-20"/>
        </w:rPr>
        <w:t>画笔</w:t>
      </w:r>
      <w:r>
        <w:rPr>
          <w:spacing w:val="-10"/>
        </w:rPr>
        <w:t>（CPen）</w:t>
      </w:r>
      <w:r>
        <w:rPr>
          <w:spacing w:val="-3"/>
        </w:rPr>
        <w:t>是 windows</w:t>
      </w:r>
      <w:r>
        <w:rPr>
          <w:spacing w:val="-7"/>
        </w:rPr>
        <w:t xml:space="preserve"> 的应用程序用来绘制直线和曲线的图形工具。绘制应用程</w:t>
      </w:r>
      <w:r>
        <w:rPr>
          <w:spacing w:val="-5"/>
        </w:rPr>
        <w:t>序用它来画直线和曲线。画笔分两类：修饰类和几何类。修饰画笔适用的应用程序需要绘制固定宽度的线和</w:t>
      </w:r>
      <w:proofErr w:type="gramStart"/>
      <w:r>
        <w:rPr>
          <w:spacing w:val="-5"/>
        </w:rPr>
        <w:t>可以速刷的</w:t>
      </w:r>
      <w:proofErr w:type="gramEnd"/>
      <w:r>
        <w:rPr>
          <w:spacing w:val="-5"/>
        </w:rPr>
        <w:t>线。几何画笔适用的应用程序则要求线可以缩放，具有特定的端点和接合方式，线宽大于一个像素。</w:t>
      </w:r>
    </w:p>
    <w:p w14:paraId="5DC137F8" w14:textId="77777777" w:rsidR="009053DD" w:rsidRDefault="00000000">
      <w:pPr>
        <w:pStyle w:val="a4"/>
        <w:numPr>
          <w:ilvl w:val="1"/>
          <w:numId w:val="49"/>
        </w:numPr>
        <w:tabs>
          <w:tab w:val="left" w:pos="1122"/>
        </w:tabs>
        <w:spacing w:line="340" w:lineRule="exact"/>
        <w:ind w:left="1122" w:hanging="421"/>
        <w:jc w:val="both"/>
        <w:rPr>
          <w:sz w:val="21"/>
        </w:rPr>
      </w:pPr>
      <w:r>
        <w:rPr>
          <w:spacing w:val="-3"/>
          <w:sz w:val="21"/>
        </w:rPr>
        <w:t>修饰画笔</w:t>
      </w:r>
    </w:p>
    <w:p w14:paraId="588D1410" w14:textId="77777777" w:rsidR="009053DD" w:rsidRDefault="00000000">
      <w:pPr>
        <w:pStyle w:val="a3"/>
        <w:spacing w:before="6" w:line="223" w:lineRule="auto"/>
        <w:ind w:left="956" w:right="301"/>
        <w:jc w:val="both"/>
      </w:pPr>
      <w:r>
        <w:t>修饰画笔的尺寸以设备单位表示，因此修饰画笔所绘制的线条通常有固定的宽度。修饰画笔的画线速度通常是几何画笔画线速度的三到十倍。修饰画笔有三种属性：宽度、风格和颜色。</w:t>
      </w:r>
    </w:p>
    <w:p w14:paraId="37478407" w14:textId="77777777" w:rsidR="009053DD" w:rsidRDefault="009053DD">
      <w:pPr>
        <w:spacing w:line="223" w:lineRule="auto"/>
        <w:jc w:val="both"/>
        <w:sectPr w:rsidR="009053DD">
          <w:pgSz w:w="11910" w:h="16840"/>
          <w:pgMar w:top="1580" w:right="1180" w:bottom="1620" w:left="1480" w:header="0" w:footer="1420" w:gutter="0"/>
          <w:cols w:space="720"/>
        </w:sectPr>
      </w:pPr>
    </w:p>
    <w:p w14:paraId="4DA0CEB1" w14:textId="77777777" w:rsidR="009053DD" w:rsidRDefault="009053DD">
      <w:pPr>
        <w:pStyle w:val="a3"/>
        <w:ind w:left="0"/>
        <w:rPr>
          <w:sz w:val="20"/>
        </w:rPr>
      </w:pPr>
    </w:p>
    <w:p w14:paraId="2D264773" w14:textId="77777777" w:rsidR="009053DD" w:rsidRDefault="009053DD">
      <w:pPr>
        <w:pStyle w:val="a3"/>
        <w:spacing w:before="15"/>
        <w:ind w:left="0"/>
        <w:rPr>
          <w:sz w:val="13"/>
        </w:rPr>
      </w:pPr>
    </w:p>
    <w:p w14:paraId="308FD6E1" w14:textId="77777777" w:rsidR="009053DD" w:rsidRDefault="00000000">
      <w:pPr>
        <w:pStyle w:val="a3"/>
        <w:spacing w:before="67" w:line="223" w:lineRule="auto"/>
        <w:ind w:left="956" w:right="304"/>
        <w:jc w:val="both"/>
      </w:pPr>
      <w:r>
        <w:t xml:space="preserve">应用程序调用 </w:t>
      </w:r>
      <w:r>
        <w:rPr>
          <w:spacing w:val="-4"/>
        </w:rPr>
        <w:t>CreatePen,CreatePenIndirect</w:t>
      </w:r>
      <w:r>
        <w:rPr>
          <w:spacing w:val="22"/>
        </w:rPr>
        <w:t xml:space="preserve"> 或 </w:t>
      </w:r>
      <w:r>
        <w:rPr>
          <w:spacing w:val="-4"/>
        </w:rPr>
        <w:t>ExtCreatePen</w:t>
      </w:r>
      <w:r>
        <w:rPr>
          <w:spacing w:val="-2"/>
        </w:rPr>
        <w:t xml:space="preserve"> 函数来建立一种修饰画</w:t>
      </w:r>
      <w:r>
        <w:rPr>
          <w:spacing w:val="-16"/>
        </w:rPr>
        <w:t xml:space="preserve">笔。应用程序用 </w:t>
      </w:r>
      <w:r>
        <w:rPr>
          <w:spacing w:val="-4"/>
        </w:rPr>
        <w:t>GetStockObject</w:t>
      </w:r>
      <w:r>
        <w:rPr>
          <w:spacing w:val="-5"/>
        </w:rPr>
        <w:t xml:space="preserve"> 函数可以由窗口管理程序所管理的三种库存修饰画笔中</w:t>
      </w:r>
      <w:r>
        <w:rPr>
          <w:spacing w:val="-4"/>
        </w:rPr>
        <w:t>检取一种。</w:t>
      </w:r>
    </w:p>
    <w:p w14:paraId="19332FE3" w14:textId="77777777" w:rsidR="009053DD" w:rsidRDefault="00000000">
      <w:pPr>
        <w:pStyle w:val="a3"/>
        <w:spacing w:line="223" w:lineRule="auto"/>
        <w:ind w:left="956" w:right="302"/>
        <w:jc w:val="both"/>
      </w:pPr>
      <w:r>
        <w:rPr>
          <w:spacing w:val="1"/>
        </w:rPr>
        <w:t>建立画笔后，调用</w:t>
      </w:r>
      <w:r>
        <w:rPr>
          <w:spacing w:val="-3"/>
        </w:rPr>
        <w:t>SelectObject</w:t>
      </w:r>
      <w:r>
        <w:rPr>
          <w:spacing w:val="-6"/>
        </w:rPr>
        <w:t xml:space="preserve"> 函数，把该画笔选进应用程序的设备描述表中。以后应</w:t>
      </w:r>
      <w:r>
        <w:rPr>
          <w:spacing w:val="-5"/>
        </w:rPr>
        <w:t>用程序在其客户区的所有画笔操作都由这一画笔完成。</w:t>
      </w:r>
    </w:p>
    <w:p w14:paraId="5BC0C924" w14:textId="77777777" w:rsidR="009053DD" w:rsidRDefault="00000000">
      <w:pPr>
        <w:pStyle w:val="a4"/>
        <w:numPr>
          <w:ilvl w:val="1"/>
          <w:numId w:val="49"/>
        </w:numPr>
        <w:tabs>
          <w:tab w:val="left" w:pos="1122"/>
        </w:tabs>
        <w:spacing w:line="340" w:lineRule="exact"/>
        <w:ind w:left="1122" w:hanging="421"/>
        <w:jc w:val="both"/>
        <w:rPr>
          <w:sz w:val="21"/>
        </w:rPr>
      </w:pPr>
      <w:r>
        <w:rPr>
          <w:spacing w:val="-3"/>
          <w:sz w:val="21"/>
        </w:rPr>
        <w:t>几何画笔</w:t>
      </w:r>
    </w:p>
    <w:p w14:paraId="0DF15454" w14:textId="77777777" w:rsidR="009053DD" w:rsidRDefault="00000000">
      <w:pPr>
        <w:pStyle w:val="a3"/>
        <w:spacing w:before="4" w:line="223" w:lineRule="auto"/>
        <w:ind w:left="701" w:right="303" w:firstLine="415"/>
        <w:jc w:val="both"/>
      </w:pPr>
      <w:r>
        <w:rPr>
          <w:spacing w:val="-9"/>
        </w:rPr>
        <w:t>几何画笔的尺寸是以逻辑单位表示的，因此所画的线是可以缩放的。也就是说，它的宽</w:t>
      </w:r>
      <w:r>
        <w:rPr>
          <w:spacing w:val="17"/>
        </w:rPr>
        <w:t xml:space="preserve">度可宽可窄。应用程序用 </w:t>
      </w:r>
      <w:r>
        <w:rPr>
          <w:spacing w:val="-4"/>
        </w:rPr>
        <w:t>ExtCreatePen</w:t>
      </w:r>
      <w:r>
        <w:rPr>
          <w:spacing w:val="7"/>
        </w:rPr>
        <w:t xml:space="preserve"> 函数建立几何画笔， 和修饰画笔一样， 用</w:t>
      </w:r>
      <w:r>
        <w:rPr>
          <w:spacing w:val="-3"/>
        </w:rPr>
        <w:t>SelectObject</w:t>
      </w:r>
      <w:r>
        <w:rPr>
          <w:spacing w:val="-7"/>
        </w:rPr>
        <w:t xml:space="preserve"> 函数把几何画笔选进应用程序的设备描述表中。</w:t>
      </w:r>
    </w:p>
    <w:p w14:paraId="7E3CE3B8" w14:textId="77777777" w:rsidR="009053DD" w:rsidRPr="005A2355" w:rsidRDefault="00000000">
      <w:pPr>
        <w:pStyle w:val="a3"/>
        <w:spacing w:line="223" w:lineRule="auto"/>
        <w:ind w:left="701" w:right="3285"/>
        <w:rPr>
          <w:lang w:val="en-US"/>
        </w:rPr>
      </w:pPr>
      <w:r w:rsidRPr="005A2355">
        <w:rPr>
          <w:lang w:val="en-US"/>
        </w:rPr>
        <w:t xml:space="preserve">HPEN </w:t>
      </w:r>
      <w:proofErr w:type="spellStart"/>
      <w:proofErr w:type="gramStart"/>
      <w:r w:rsidRPr="005A2355">
        <w:rPr>
          <w:lang w:val="en-US"/>
        </w:rPr>
        <w:t>ExtCreatePen</w:t>
      </w:r>
      <w:proofErr w:type="spellEnd"/>
      <w:r w:rsidRPr="005A2355">
        <w:rPr>
          <w:lang w:val="en-US"/>
        </w:rPr>
        <w:t>(</w:t>
      </w:r>
      <w:proofErr w:type="gramEnd"/>
      <w:r w:rsidRPr="005A2355">
        <w:rPr>
          <w:lang w:val="en-US"/>
        </w:rPr>
        <w:t xml:space="preserve">DWORD </w:t>
      </w:r>
      <w:proofErr w:type="spellStart"/>
      <w:r w:rsidRPr="005A2355">
        <w:rPr>
          <w:lang w:val="en-US"/>
        </w:rPr>
        <w:t>dwPenStyle</w:t>
      </w:r>
      <w:proofErr w:type="spellEnd"/>
      <w:r w:rsidRPr="005A2355">
        <w:rPr>
          <w:lang w:val="en-US"/>
        </w:rPr>
        <w:t xml:space="preserve">,//pen style DWORD </w:t>
      </w:r>
      <w:proofErr w:type="spellStart"/>
      <w:r w:rsidRPr="005A2355">
        <w:rPr>
          <w:lang w:val="en-US"/>
        </w:rPr>
        <w:t>dwWidth</w:t>
      </w:r>
      <w:proofErr w:type="spellEnd"/>
      <w:r w:rsidRPr="005A2355">
        <w:rPr>
          <w:lang w:val="en-US"/>
        </w:rPr>
        <w:t>, //pen width</w:t>
      </w:r>
    </w:p>
    <w:p w14:paraId="00F8F572" w14:textId="77777777" w:rsidR="009053DD" w:rsidRPr="005A2355" w:rsidRDefault="00000000">
      <w:pPr>
        <w:pStyle w:val="a3"/>
        <w:spacing w:line="223" w:lineRule="auto"/>
        <w:ind w:left="701" w:right="1466"/>
        <w:rPr>
          <w:lang w:val="en-US"/>
        </w:rPr>
      </w:pPr>
      <w:r w:rsidRPr="005A2355">
        <w:rPr>
          <w:spacing w:val="-3"/>
          <w:lang w:val="en-US"/>
        </w:rPr>
        <w:t xml:space="preserve">CONST </w:t>
      </w:r>
      <w:r w:rsidRPr="005A2355">
        <w:rPr>
          <w:spacing w:val="-4"/>
          <w:lang w:val="en-US"/>
        </w:rPr>
        <w:t xml:space="preserve">LOGBRUSH </w:t>
      </w:r>
      <w:r w:rsidRPr="005A2355">
        <w:rPr>
          <w:spacing w:val="-3"/>
          <w:lang w:val="en-US"/>
        </w:rPr>
        <w:t>*</w:t>
      </w:r>
      <w:proofErr w:type="spellStart"/>
      <w:proofErr w:type="gramStart"/>
      <w:r w:rsidRPr="005A2355">
        <w:rPr>
          <w:spacing w:val="-3"/>
          <w:lang w:val="en-US"/>
        </w:rPr>
        <w:t>lplb</w:t>
      </w:r>
      <w:proofErr w:type="spellEnd"/>
      <w:r w:rsidRPr="005A2355">
        <w:rPr>
          <w:spacing w:val="-3"/>
          <w:lang w:val="en-US"/>
        </w:rPr>
        <w:t>,/</w:t>
      </w:r>
      <w:proofErr w:type="gramEnd"/>
      <w:r w:rsidRPr="005A2355">
        <w:rPr>
          <w:spacing w:val="-3"/>
          <w:lang w:val="en-US"/>
        </w:rPr>
        <w:t xml:space="preserve">/pointer to structure </w:t>
      </w:r>
      <w:r w:rsidRPr="005A2355">
        <w:rPr>
          <w:lang w:val="en-US"/>
        </w:rPr>
        <w:t xml:space="preserve">for </w:t>
      </w:r>
      <w:r w:rsidRPr="005A2355">
        <w:rPr>
          <w:spacing w:val="-3"/>
          <w:lang w:val="en-US"/>
        </w:rPr>
        <w:t xml:space="preserve">brush attributes DWORD </w:t>
      </w:r>
      <w:proofErr w:type="spellStart"/>
      <w:r w:rsidRPr="005A2355">
        <w:rPr>
          <w:spacing w:val="-3"/>
          <w:lang w:val="en-US"/>
        </w:rPr>
        <w:t>dwStyleCount</w:t>
      </w:r>
      <w:proofErr w:type="spellEnd"/>
      <w:r w:rsidRPr="005A2355">
        <w:rPr>
          <w:spacing w:val="-3"/>
          <w:lang w:val="en-US"/>
        </w:rPr>
        <w:t xml:space="preserve">,//length </w:t>
      </w:r>
      <w:r w:rsidRPr="005A2355">
        <w:rPr>
          <w:spacing w:val="-4"/>
          <w:lang w:val="en-US"/>
        </w:rPr>
        <w:t xml:space="preserve">of </w:t>
      </w:r>
      <w:r w:rsidRPr="005A2355">
        <w:rPr>
          <w:lang w:val="en-US"/>
        </w:rPr>
        <w:t xml:space="preserve">array </w:t>
      </w:r>
      <w:r w:rsidRPr="005A2355">
        <w:rPr>
          <w:spacing w:val="-3"/>
          <w:lang w:val="en-US"/>
        </w:rPr>
        <w:t xml:space="preserve">containing </w:t>
      </w:r>
      <w:r w:rsidRPr="005A2355">
        <w:rPr>
          <w:lang w:val="en-US"/>
        </w:rPr>
        <w:t xml:space="preserve">custom style </w:t>
      </w:r>
      <w:r w:rsidRPr="005A2355">
        <w:rPr>
          <w:spacing w:val="-3"/>
          <w:lang w:val="en-US"/>
        </w:rPr>
        <w:t>bits CONST DWORD *</w:t>
      </w:r>
      <w:proofErr w:type="spellStart"/>
      <w:r w:rsidRPr="005A2355">
        <w:rPr>
          <w:spacing w:val="-3"/>
          <w:lang w:val="en-US"/>
        </w:rPr>
        <w:t>lpStyle</w:t>
      </w:r>
      <w:proofErr w:type="spellEnd"/>
      <w:r w:rsidRPr="005A2355">
        <w:rPr>
          <w:spacing w:val="-3"/>
          <w:lang w:val="en-US"/>
        </w:rPr>
        <w:t xml:space="preserve">//optional </w:t>
      </w:r>
      <w:r w:rsidRPr="005A2355">
        <w:rPr>
          <w:lang w:val="en-US"/>
        </w:rPr>
        <w:t xml:space="preserve">array </w:t>
      </w:r>
      <w:r w:rsidRPr="005A2355">
        <w:rPr>
          <w:spacing w:val="-4"/>
          <w:lang w:val="en-US"/>
        </w:rPr>
        <w:t xml:space="preserve">of </w:t>
      </w:r>
      <w:r w:rsidRPr="005A2355">
        <w:rPr>
          <w:spacing w:val="-3"/>
          <w:lang w:val="en-US"/>
        </w:rPr>
        <w:t xml:space="preserve">custom </w:t>
      </w:r>
      <w:r w:rsidRPr="005A2355">
        <w:rPr>
          <w:lang w:val="en-US"/>
        </w:rPr>
        <w:t>style bits</w:t>
      </w:r>
    </w:p>
    <w:p w14:paraId="69ECC398" w14:textId="77777777" w:rsidR="009053DD" w:rsidRDefault="00000000">
      <w:pPr>
        <w:pStyle w:val="a3"/>
        <w:spacing w:line="340" w:lineRule="exact"/>
        <w:ind w:left="0" w:right="7720"/>
        <w:jc w:val="center"/>
      </w:pPr>
      <w:r>
        <w:t>};</w:t>
      </w:r>
    </w:p>
    <w:p w14:paraId="3B188C5D" w14:textId="77777777" w:rsidR="009053DD" w:rsidRDefault="00000000">
      <w:pPr>
        <w:pStyle w:val="a3"/>
        <w:spacing w:line="347" w:lineRule="exact"/>
        <w:ind w:left="0" w:right="7758"/>
        <w:jc w:val="center"/>
      </w:pPr>
      <w:r>
        <w:t>参数说明：</w:t>
      </w:r>
    </w:p>
    <w:p w14:paraId="37CDB18A" w14:textId="77777777" w:rsidR="009053DD" w:rsidRDefault="00000000">
      <w:pPr>
        <w:pStyle w:val="a3"/>
        <w:spacing w:before="5" w:line="223" w:lineRule="auto"/>
        <w:ind w:right="302"/>
      </w:pPr>
      <w:r>
        <w:rPr>
          <w:spacing w:val="-4"/>
        </w:rPr>
        <w:t>dwPenStyle</w:t>
      </w:r>
      <w:r>
        <w:rPr>
          <w:spacing w:val="-5"/>
        </w:rPr>
        <w:t xml:space="preserve"> 指定画笔风格和属性。函数提供了许多风格，如果需要同时具有两种以上的风格， </w:t>
      </w:r>
      <w:r>
        <w:rPr>
          <w:spacing w:val="-3"/>
        </w:rPr>
        <w:t xml:space="preserve">用操作符“ </w:t>
      </w:r>
      <w:r>
        <w:t>|</w:t>
      </w:r>
      <w:r>
        <w:rPr>
          <w:spacing w:val="-6"/>
        </w:rPr>
        <w:t xml:space="preserve">” 连接即可，如表 </w:t>
      </w:r>
      <w:r>
        <w:t>1</w:t>
      </w:r>
      <w:r>
        <w:rPr>
          <w:spacing w:val="-7"/>
        </w:rPr>
        <w:t xml:space="preserve"> 所示</w:t>
      </w:r>
    </w:p>
    <w:p w14:paraId="6920C83B" w14:textId="77777777" w:rsidR="009053DD" w:rsidRDefault="00000000">
      <w:pPr>
        <w:pStyle w:val="a3"/>
        <w:spacing w:line="354" w:lineRule="exact"/>
        <w:ind w:left="482" w:right="89"/>
        <w:jc w:val="center"/>
      </w:pPr>
      <w:r>
        <w:t>表 1 画笔风格描述表</w:t>
      </w:r>
    </w:p>
    <w:p w14:paraId="29AE7C1E" w14:textId="77777777" w:rsidR="009053DD" w:rsidRDefault="009053DD">
      <w:pPr>
        <w:pStyle w:val="a3"/>
        <w:spacing w:before="7"/>
        <w:ind w:left="0"/>
        <w:rPr>
          <w:sz w:val="8"/>
        </w:rPr>
      </w:pPr>
    </w:p>
    <w:tbl>
      <w:tblPr>
        <w:tblW w:w="0" w:type="auto"/>
        <w:tblInd w:w="1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09"/>
        <w:gridCol w:w="4141"/>
      </w:tblGrid>
      <w:tr w:rsidR="009053DD" w14:paraId="36A35841" w14:textId="77777777">
        <w:trPr>
          <w:trHeight w:val="348"/>
        </w:trPr>
        <w:tc>
          <w:tcPr>
            <w:tcW w:w="2809" w:type="dxa"/>
          </w:tcPr>
          <w:p w14:paraId="25DC47F8" w14:textId="77777777" w:rsidR="009053DD" w:rsidRDefault="00000000">
            <w:pPr>
              <w:pStyle w:val="TableParagraph"/>
              <w:spacing w:line="328" w:lineRule="exact"/>
              <w:ind w:left="107"/>
              <w:rPr>
                <w:sz w:val="21"/>
              </w:rPr>
            </w:pPr>
            <w:r>
              <w:rPr>
                <w:sz w:val="21"/>
              </w:rPr>
              <w:t>类 型</w:t>
            </w:r>
          </w:p>
        </w:tc>
        <w:tc>
          <w:tcPr>
            <w:tcW w:w="4141" w:type="dxa"/>
          </w:tcPr>
          <w:p w14:paraId="0EC1A9FF" w14:textId="77777777" w:rsidR="009053DD" w:rsidRDefault="00000000">
            <w:pPr>
              <w:pStyle w:val="TableParagraph"/>
              <w:spacing w:line="328" w:lineRule="exact"/>
              <w:ind w:left="107"/>
              <w:rPr>
                <w:sz w:val="21"/>
              </w:rPr>
            </w:pPr>
            <w:r>
              <w:rPr>
                <w:sz w:val="21"/>
              </w:rPr>
              <w:t>描述</w:t>
            </w:r>
          </w:p>
        </w:tc>
      </w:tr>
      <w:tr w:rsidR="009053DD" w14:paraId="22912FCB" w14:textId="77777777">
        <w:trPr>
          <w:trHeight w:val="3816"/>
        </w:trPr>
        <w:tc>
          <w:tcPr>
            <w:tcW w:w="2809" w:type="dxa"/>
          </w:tcPr>
          <w:p w14:paraId="337D8D6E" w14:textId="77777777" w:rsidR="009053DD" w:rsidRPr="005A2355" w:rsidRDefault="00000000">
            <w:pPr>
              <w:pStyle w:val="TableParagraph"/>
              <w:spacing w:line="223" w:lineRule="auto"/>
              <w:ind w:left="107" w:right="981"/>
              <w:rPr>
                <w:sz w:val="21"/>
                <w:lang w:val="en-US"/>
              </w:rPr>
            </w:pPr>
            <w:r w:rsidRPr="005A2355">
              <w:rPr>
                <w:sz w:val="21"/>
                <w:lang w:val="en-US"/>
              </w:rPr>
              <w:t>PS_GEOMETRIC PS_COSMETRIC PS_ALTERNATE PS_SOLID PS_DASH PS_DOT PS_DASHDOT</w:t>
            </w:r>
          </w:p>
          <w:p w14:paraId="72A78A4D" w14:textId="77777777" w:rsidR="009053DD" w:rsidRPr="005A2355" w:rsidRDefault="00000000">
            <w:pPr>
              <w:pStyle w:val="TableParagraph"/>
              <w:spacing w:line="223" w:lineRule="auto"/>
              <w:ind w:left="107" w:right="73"/>
              <w:rPr>
                <w:sz w:val="21"/>
                <w:lang w:val="en-US"/>
              </w:rPr>
            </w:pPr>
            <w:r w:rsidRPr="005A2355">
              <w:rPr>
                <w:sz w:val="21"/>
                <w:lang w:val="en-US"/>
              </w:rPr>
              <w:t>PS_DASHDOTDOT PS_NULL PS_INSIDEFRAME</w:t>
            </w:r>
          </w:p>
          <w:p w14:paraId="2071A7E8" w14:textId="77777777" w:rsidR="009053DD" w:rsidRDefault="00000000">
            <w:pPr>
              <w:pStyle w:val="TableParagraph"/>
              <w:spacing w:line="326" w:lineRule="exact"/>
              <w:ind w:left="107"/>
              <w:rPr>
                <w:sz w:val="21"/>
              </w:rPr>
            </w:pPr>
            <w:r>
              <w:rPr>
                <w:sz w:val="21"/>
              </w:rPr>
              <w:t>PS_USERSTYLE</w:t>
            </w:r>
          </w:p>
        </w:tc>
        <w:tc>
          <w:tcPr>
            <w:tcW w:w="4141" w:type="dxa"/>
          </w:tcPr>
          <w:p w14:paraId="4343338B" w14:textId="77777777" w:rsidR="009053DD" w:rsidRDefault="00000000">
            <w:pPr>
              <w:pStyle w:val="TableParagraph"/>
              <w:spacing w:line="223" w:lineRule="auto"/>
              <w:ind w:left="107" w:right="2936"/>
              <w:rPr>
                <w:sz w:val="21"/>
              </w:rPr>
            </w:pPr>
            <w:r>
              <w:rPr>
                <w:sz w:val="21"/>
              </w:rPr>
              <w:t>是几何画笔是修饰画笔</w:t>
            </w:r>
          </w:p>
          <w:p w14:paraId="041D212F" w14:textId="77777777" w:rsidR="009053DD" w:rsidRDefault="00000000">
            <w:pPr>
              <w:pStyle w:val="TableParagraph"/>
              <w:spacing w:line="223" w:lineRule="auto"/>
              <w:ind w:left="107" w:right="431"/>
              <w:rPr>
                <w:sz w:val="21"/>
              </w:rPr>
            </w:pPr>
            <w:r>
              <w:rPr>
                <w:sz w:val="21"/>
              </w:rPr>
              <w:t>画笔设置一个像素，仅适用于修饰画笔实心画笔</w:t>
            </w:r>
          </w:p>
          <w:p w14:paraId="6C8EB8B3" w14:textId="77777777" w:rsidR="009053DD" w:rsidRDefault="00000000">
            <w:pPr>
              <w:pStyle w:val="TableParagraph"/>
              <w:spacing w:line="223" w:lineRule="auto"/>
              <w:ind w:left="107" w:right="2936"/>
              <w:rPr>
                <w:sz w:val="21"/>
              </w:rPr>
            </w:pPr>
            <w:r>
              <w:rPr>
                <w:sz w:val="21"/>
              </w:rPr>
              <w:t>虚 线 画 笔 点 线 画 笔 虚点线画笔</w:t>
            </w:r>
          </w:p>
          <w:p w14:paraId="3A50A6CF" w14:textId="77777777" w:rsidR="009053DD" w:rsidRDefault="00000000">
            <w:pPr>
              <w:pStyle w:val="TableParagraph"/>
              <w:spacing w:line="223" w:lineRule="auto"/>
              <w:ind w:left="107" w:right="2311"/>
              <w:rPr>
                <w:sz w:val="21"/>
              </w:rPr>
            </w:pPr>
            <w:r>
              <w:rPr>
                <w:sz w:val="21"/>
              </w:rPr>
              <w:t>交替</w:t>
            </w:r>
            <w:proofErr w:type="gramStart"/>
            <w:r>
              <w:rPr>
                <w:sz w:val="21"/>
              </w:rPr>
              <w:t>虚线双</w:t>
            </w:r>
            <w:proofErr w:type="gramEnd"/>
            <w:r>
              <w:rPr>
                <w:sz w:val="21"/>
              </w:rPr>
              <w:t>点</w:t>
            </w:r>
            <w:proofErr w:type="gramStart"/>
            <w:r>
              <w:rPr>
                <w:sz w:val="21"/>
              </w:rPr>
              <w:t>线笔空的</w:t>
            </w:r>
            <w:proofErr w:type="gramEnd"/>
            <w:r>
              <w:rPr>
                <w:sz w:val="21"/>
              </w:rPr>
              <w:t>画笔</w:t>
            </w:r>
          </w:p>
          <w:p w14:paraId="431C2FBC" w14:textId="77777777" w:rsidR="009053DD" w:rsidRDefault="00000000">
            <w:pPr>
              <w:pStyle w:val="TableParagraph"/>
              <w:spacing w:line="341" w:lineRule="exact"/>
              <w:ind w:left="107"/>
              <w:rPr>
                <w:sz w:val="21"/>
              </w:rPr>
            </w:pPr>
            <w:r>
              <w:rPr>
                <w:sz w:val="21"/>
              </w:rPr>
              <w:t>画笔是实心的</w:t>
            </w:r>
          </w:p>
          <w:p w14:paraId="2B6025A7" w14:textId="77777777" w:rsidR="009053DD" w:rsidRDefault="00000000">
            <w:pPr>
              <w:pStyle w:val="TableParagraph"/>
              <w:spacing w:line="332" w:lineRule="exact"/>
              <w:ind w:left="107"/>
              <w:rPr>
                <w:sz w:val="21"/>
              </w:rPr>
            </w:pPr>
            <w:r>
              <w:rPr>
                <w:sz w:val="21"/>
              </w:rPr>
              <w:t>用户自定义画笔</w:t>
            </w:r>
          </w:p>
        </w:tc>
      </w:tr>
    </w:tbl>
    <w:p w14:paraId="36E33419" w14:textId="77777777" w:rsidR="009053DD" w:rsidRDefault="00000000">
      <w:pPr>
        <w:pStyle w:val="a3"/>
        <w:spacing w:before="160" w:line="223" w:lineRule="auto"/>
        <w:ind w:right="302"/>
      </w:pPr>
      <w:r>
        <w:t>dwWidth 指定画笔的宽度，如果 dwPenStyle 参数是 PS_GEOMETRIC，则给出的宽度是逻辑宽度，如果是PS_COSMETRIC，宽度必须是 1。</w:t>
      </w:r>
    </w:p>
    <w:p w14:paraId="45526325" w14:textId="77777777" w:rsidR="009053DD" w:rsidRDefault="00000000">
      <w:pPr>
        <w:pStyle w:val="a3"/>
        <w:spacing w:line="223" w:lineRule="auto"/>
        <w:ind w:right="199"/>
      </w:pPr>
      <w:r>
        <w:t>Lplb：指向 LOGBRUSH 结构的指针，如果 dwPenStyle 参数是 PS_GEOMETRIC，则该结构中的 lbColor 指出笔的颜色， 而 lpStyle 必须是 BS_SOLID ；如果 dwPenStyle 参数是</w:t>
      </w:r>
    </w:p>
    <w:p w14:paraId="04B267E6" w14:textId="77777777" w:rsidR="009053DD" w:rsidRDefault="009053DD">
      <w:pPr>
        <w:spacing w:line="223" w:lineRule="auto"/>
        <w:sectPr w:rsidR="009053DD">
          <w:pgSz w:w="11910" w:h="16840"/>
          <w:pgMar w:top="1580" w:right="1180" w:bottom="1620" w:left="1480" w:header="0" w:footer="1420" w:gutter="0"/>
          <w:cols w:space="720"/>
        </w:sectPr>
      </w:pPr>
    </w:p>
    <w:p w14:paraId="4B4893C8" w14:textId="77777777" w:rsidR="009053DD" w:rsidRDefault="009053DD">
      <w:pPr>
        <w:pStyle w:val="a3"/>
        <w:ind w:left="0"/>
        <w:rPr>
          <w:sz w:val="20"/>
        </w:rPr>
      </w:pPr>
    </w:p>
    <w:p w14:paraId="3A5A4675" w14:textId="77777777" w:rsidR="009053DD" w:rsidRDefault="009053DD">
      <w:pPr>
        <w:pStyle w:val="a3"/>
        <w:spacing w:before="15"/>
        <w:ind w:left="0"/>
        <w:rPr>
          <w:sz w:val="13"/>
        </w:rPr>
      </w:pPr>
    </w:p>
    <w:p w14:paraId="344DD870" w14:textId="77777777" w:rsidR="009053DD" w:rsidRDefault="00000000">
      <w:pPr>
        <w:pStyle w:val="a3"/>
        <w:spacing w:before="48" w:line="361" w:lineRule="exact"/>
      </w:pPr>
      <w:r>
        <w:t>PS_COSMETRIC,则该结构中所有的数据成员都用来指定画笔的刷子属性。</w:t>
      </w:r>
    </w:p>
    <w:p w14:paraId="297503AD" w14:textId="77777777" w:rsidR="009053DD" w:rsidRDefault="00000000">
      <w:pPr>
        <w:pStyle w:val="a3"/>
        <w:spacing w:before="6" w:line="223" w:lineRule="auto"/>
        <w:ind w:right="302"/>
      </w:pPr>
      <w:r>
        <w:rPr>
          <w:spacing w:val="-3"/>
        </w:rPr>
        <w:t>dwStyleCount</w:t>
      </w:r>
      <w:r>
        <w:t xml:space="preserve"> 指定 </w:t>
      </w:r>
      <w:r>
        <w:rPr>
          <w:spacing w:val="-4"/>
        </w:rPr>
        <w:t>lpStyle</w:t>
      </w:r>
      <w:r>
        <w:rPr>
          <w:spacing w:val="-5"/>
        </w:rPr>
        <w:t xml:space="preserve"> 数组的长度，如果 </w:t>
      </w:r>
      <w:r>
        <w:rPr>
          <w:spacing w:val="-4"/>
        </w:rPr>
        <w:t>dwPenStyle</w:t>
      </w:r>
      <w:r>
        <w:rPr>
          <w:spacing w:val="1"/>
        </w:rPr>
        <w:t xml:space="preserve"> 不是 </w:t>
      </w:r>
      <w:r>
        <w:rPr>
          <w:spacing w:val="-3"/>
        </w:rPr>
        <w:t>PS_USERSTYLE</w:t>
      </w:r>
      <w:r>
        <w:rPr>
          <w:spacing w:val="-5"/>
        </w:rPr>
        <w:t>，那么该</w:t>
      </w:r>
      <w:proofErr w:type="gramStart"/>
      <w:r>
        <w:rPr>
          <w:spacing w:val="-5"/>
        </w:rPr>
        <w:t>值必</w:t>
      </w:r>
      <w:r>
        <w:rPr>
          <w:spacing w:val="-6"/>
        </w:rPr>
        <w:t>须</w:t>
      </w:r>
      <w:proofErr w:type="gramEnd"/>
      <w:r>
        <w:rPr>
          <w:spacing w:val="-6"/>
        </w:rPr>
        <w:t xml:space="preserve">为 </w:t>
      </w:r>
      <w:r>
        <w:t>0</w:t>
      </w:r>
    </w:p>
    <w:p w14:paraId="091AC62A" w14:textId="77777777" w:rsidR="009053DD" w:rsidRDefault="00000000">
      <w:pPr>
        <w:pStyle w:val="a3"/>
        <w:spacing w:line="223" w:lineRule="auto"/>
        <w:ind w:right="302"/>
      </w:pPr>
      <w:r>
        <w:rPr>
          <w:spacing w:val="-3"/>
        </w:rPr>
        <w:t>lpStyle</w:t>
      </w:r>
      <w:r>
        <w:rPr>
          <w:spacing w:val="-5"/>
        </w:rPr>
        <w:t xml:space="preserve"> 和用户自定义风格相关的数组，如果 </w:t>
      </w:r>
      <w:r>
        <w:rPr>
          <w:spacing w:val="-3"/>
        </w:rPr>
        <w:t>dwStyleCount</w:t>
      </w:r>
      <w:r>
        <w:rPr>
          <w:spacing w:val="3"/>
        </w:rPr>
        <w:t xml:space="preserve"> 不是 </w:t>
      </w:r>
      <w:r>
        <w:rPr>
          <w:spacing w:val="-3"/>
        </w:rPr>
        <w:t>PS_USERSTYLE</w:t>
      </w:r>
      <w:r>
        <w:rPr>
          <w:spacing w:val="-5"/>
        </w:rPr>
        <w:t>，那么该</w:t>
      </w:r>
      <w:proofErr w:type="gramStart"/>
      <w:r>
        <w:rPr>
          <w:spacing w:val="-5"/>
        </w:rPr>
        <w:t>值必</w:t>
      </w:r>
      <w:r>
        <w:rPr>
          <w:spacing w:val="-6"/>
        </w:rPr>
        <w:t>须</w:t>
      </w:r>
      <w:proofErr w:type="gramEnd"/>
      <w:r>
        <w:rPr>
          <w:spacing w:val="-6"/>
        </w:rPr>
        <w:t xml:space="preserve">为 </w:t>
      </w:r>
      <w:r>
        <w:t>NULL</w:t>
      </w:r>
    </w:p>
    <w:p w14:paraId="6330E337" w14:textId="77777777" w:rsidR="009053DD" w:rsidRDefault="00000000">
      <w:pPr>
        <w:pStyle w:val="a3"/>
        <w:tabs>
          <w:tab w:val="left" w:pos="1791"/>
        </w:tabs>
        <w:spacing w:line="223" w:lineRule="auto"/>
        <w:ind w:right="498" w:firstLine="472"/>
      </w:pPr>
      <w:r>
        <w:rPr>
          <w:b/>
          <w:spacing w:val="50"/>
        </w:rPr>
        <w:t>类</w:t>
      </w:r>
      <w:r>
        <w:rPr>
          <w:b/>
          <w:spacing w:val="-5"/>
        </w:rPr>
        <w:t>CPen</w:t>
      </w:r>
      <w:r>
        <w:rPr>
          <w:b/>
          <w:spacing w:val="-5"/>
        </w:rPr>
        <w:tab/>
      </w:r>
      <w:r>
        <w:rPr>
          <w:spacing w:val="-4"/>
        </w:rPr>
        <w:t>CPen</w:t>
      </w:r>
      <w:r>
        <w:rPr>
          <w:spacing w:val="-6"/>
        </w:rPr>
        <w:t xml:space="preserve"> </w:t>
      </w:r>
      <w:r>
        <w:rPr>
          <w:spacing w:val="-5"/>
        </w:rPr>
        <w:t>对象封装</w:t>
      </w:r>
      <w:r>
        <w:t>了</w:t>
      </w:r>
      <w:r>
        <w:rPr>
          <w:spacing w:val="-5"/>
        </w:rPr>
        <w:t xml:space="preserve"> </w:t>
      </w:r>
      <w:r>
        <w:rPr>
          <w:spacing w:val="-3"/>
        </w:rPr>
        <w:t>windows</w:t>
      </w:r>
      <w:r>
        <w:rPr>
          <w:spacing w:val="7"/>
        </w:rPr>
        <w:t xml:space="preserve"> </w:t>
      </w:r>
      <w:r>
        <w:rPr>
          <w:spacing w:val="-3"/>
        </w:rPr>
        <w:t>GDI</w:t>
      </w:r>
      <w:r>
        <w:rPr>
          <w:spacing w:val="-4"/>
        </w:rPr>
        <w:t xml:space="preserve"> </w:t>
      </w:r>
      <w:r>
        <w:rPr>
          <w:spacing w:val="-3"/>
        </w:rPr>
        <w:t>笔</w:t>
      </w:r>
      <w:r>
        <w:rPr>
          <w:spacing w:val="-5"/>
        </w:rPr>
        <w:t>，并</w:t>
      </w:r>
      <w:r>
        <w:rPr>
          <w:spacing w:val="-3"/>
        </w:rPr>
        <w:t>提</w:t>
      </w:r>
      <w:r>
        <w:rPr>
          <w:spacing w:val="-5"/>
        </w:rPr>
        <w:t>供</w:t>
      </w:r>
      <w:r>
        <w:rPr>
          <w:spacing w:val="50"/>
        </w:rPr>
        <w:t>与</w:t>
      </w:r>
      <w:r>
        <w:rPr>
          <w:spacing w:val="-5"/>
        </w:rPr>
        <w:t>CPen</w:t>
      </w:r>
      <w:r>
        <w:rPr>
          <w:spacing w:val="-6"/>
        </w:rPr>
        <w:t xml:space="preserve"> </w:t>
      </w:r>
      <w:r>
        <w:rPr>
          <w:spacing w:val="-5"/>
        </w:rPr>
        <w:t>对</w:t>
      </w:r>
      <w:r>
        <w:rPr>
          <w:spacing w:val="-3"/>
        </w:rPr>
        <w:t>象</w:t>
      </w:r>
      <w:r>
        <w:rPr>
          <w:spacing w:val="-5"/>
        </w:rPr>
        <w:t>一</w:t>
      </w:r>
      <w:r>
        <w:rPr>
          <w:spacing w:val="-3"/>
        </w:rPr>
        <w:t>起</w:t>
      </w:r>
      <w:r>
        <w:rPr>
          <w:spacing w:val="-5"/>
        </w:rPr>
        <w:t>工</w:t>
      </w:r>
      <w:r>
        <w:rPr>
          <w:spacing w:val="-3"/>
        </w:rPr>
        <w:t>作</w:t>
      </w:r>
      <w:r>
        <w:rPr>
          <w:spacing w:val="-5"/>
        </w:rPr>
        <w:t>的</w:t>
      </w:r>
      <w:r>
        <w:rPr>
          <w:spacing w:val="-3"/>
        </w:rPr>
        <w:t>几</w:t>
      </w:r>
      <w:r>
        <w:rPr>
          <w:spacing w:val="-5"/>
        </w:rPr>
        <w:t>种</w:t>
      </w:r>
      <w:r>
        <w:t>方</w:t>
      </w:r>
      <w:r>
        <w:rPr>
          <w:spacing w:val="-3"/>
        </w:rPr>
        <w:t>法</w:t>
      </w:r>
      <w:r>
        <w:rPr>
          <w:spacing w:val="-5"/>
        </w:rPr>
        <w:t>。</w:t>
      </w:r>
      <w:r>
        <w:rPr>
          <w:spacing w:val="-3"/>
        </w:rPr>
        <w:t>当</w:t>
      </w:r>
      <w:r>
        <w:rPr>
          <w:spacing w:val="-5"/>
        </w:rPr>
        <w:t>在</w:t>
      </w:r>
      <w:r>
        <w:rPr>
          <w:spacing w:val="-3"/>
        </w:rPr>
        <w:t>设</w:t>
      </w:r>
      <w:r>
        <w:rPr>
          <w:spacing w:val="-5"/>
        </w:rPr>
        <w:t>备描</w:t>
      </w:r>
      <w:r>
        <w:rPr>
          <w:spacing w:val="-3"/>
        </w:rPr>
        <w:t>述</w:t>
      </w:r>
      <w:r>
        <w:rPr>
          <w:spacing w:val="-5"/>
        </w:rPr>
        <w:t>表</w:t>
      </w:r>
      <w:r>
        <w:rPr>
          <w:spacing w:val="-3"/>
        </w:rPr>
        <w:t>内</w:t>
      </w:r>
      <w:r>
        <w:rPr>
          <w:spacing w:val="-5"/>
        </w:rPr>
        <w:t>绘</w:t>
      </w:r>
      <w:r>
        <w:rPr>
          <w:spacing w:val="-3"/>
        </w:rPr>
        <w:t>图</w:t>
      </w:r>
      <w:r>
        <w:rPr>
          <w:spacing w:val="-5"/>
        </w:rPr>
        <w:t>时</w:t>
      </w:r>
      <w:r>
        <w:rPr>
          <w:spacing w:val="-3"/>
        </w:rPr>
        <w:t>，</w:t>
      </w:r>
      <w:r>
        <w:rPr>
          <w:spacing w:val="-5"/>
        </w:rPr>
        <w:t>创</w:t>
      </w:r>
      <w:r>
        <w:rPr>
          <w:spacing w:val="-3"/>
        </w:rPr>
        <w:t>建</w:t>
      </w:r>
      <w:r>
        <w:rPr>
          <w:spacing w:val="-5"/>
        </w:rPr>
        <w:t>笔供</w:t>
      </w:r>
      <w:r>
        <w:rPr>
          <w:spacing w:val="-3"/>
        </w:rPr>
        <w:t>使</w:t>
      </w:r>
      <w:r>
        <w:rPr>
          <w:spacing w:val="-5"/>
        </w:rPr>
        <w:t>用</w:t>
      </w:r>
      <w:r>
        <w:rPr>
          <w:spacing w:val="-3"/>
        </w:rPr>
        <w:t>。</w:t>
      </w:r>
      <w:r>
        <w:rPr>
          <w:spacing w:val="-5"/>
        </w:rPr>
        <w:t>笔</w:t>
      </w:r>
      <w:r>
        <w:rPr>
          <w:spacing w:val="-3"/>
        </w:rPr>
        <w:t>以</w:t>
      </w:r>
      <w:r>
        <w:rPr>
          <w:spacing w:val="-5"/>
        </w:rPr>
        <w:t>多</w:t>
      </w:r>
      <w:r>
        <w:rPr>
          <w:spacing w:val="-3"/>
        </w:rPr>
        <w:t>种</w:t>
      </w:r>
      <w:r>
        <w:rPr>
          <w:spacing w:val="-5"/>
        </w:rPr>
        <w:t>样</w:t>
      </w:r>
      <w:r>
        <w:rPr>
          <w:spacing w:val="-3"/>
        </w:rPr>
        <w:t>式</w:t>
      </w:r>
      <w:r>
        <w:rPr>
          <w:spacing w:val="-5"/>
        </w:rPr>
        <w:t>和颜</w:t>
      </w:r>
      <w:r>
        <w:rPr>
          <w:spacing w:val="-3"/>
        </w:rPr>
        <w:t>色</w:t>
      </w:r>
      <w:r>
        <w:rPr>
          <w:spacing w:val="-5"/>
        </w:rPr>
        <w:t>出</w:t>
      </w:r>
      <w:r>
        <w:rPr>
          <w:spacing w:val="-3"/>
        </w:rPr>
        <w:t>现</w:t>
      </w:r>
      <w:r>
        <w:rPr>
          <w:spacing w:val="-5"/>
        </w:rPr>
        <w:t>，</w:t>
      </w:r>
      <w:r>
        <w:rPr>
          <w:spacing w:val="-3"/>
        </w:rPr>
        <w:t>一</w:t>
      </w:r>
      <w:r>
        <w:rPr>
          <w:spacing w:val="-5"/>
        </w:rPr>
        <w:t>般</w:t>
      </w:r>
      <w:r>
        <w:t>用</w:t>
      </w:r>
      <w:r>
        <w:rPr>
          <w:spacing w:val="-4"/>
        </w:rPr>
        <w:t>CPen::CreatePen()</w:t>
      </w:r>
      <w:r>
        <w:rPr>
          <w:spacing w:val="-3"/>
        </w:rPr>
        <w:t>方法</w:t>
      </w:r>
      <w:r>
        <w:rPr>
          <w:spacing w:val="-5"/>
        </w:rPr>
        <w:t>创</w:t>
      </w:r>
      <w:r>
        <w:t>建</w:t>
      </w:r>
      <w:r>
        <w:rPr>
          <w:spacing w:val="2"/>
        </w:rPr>
        <w:t xml:space="preserve"> </w:t>
      </w:r>
      <w:r>
        <w:rPr>
          <w:spacing w:val="-3"/>
        </w:rPr>
        <w:t>windows</w:t>
      </w:r>
      <w:r>
        <w:rPr>
          <w:spacing w:val="5"/>
        </w:rPr>
        <w:t xml:space="preserve"> </w:t>
      </w:r>
      <w:r>
        <w:rPr>
          <w:spacing w:val="-5"/>
        </w:rPr>
        <w:t>笔</w:t>
      </w:r>
      <w:r>
        <w:rPr>
          <w:spacing w:val="-3"/>
        </w:rPr>
        <w:t>，</w:t>
      </w:r>
      <w:r>
        <w:rPr>
          <w:spacing w:val="-5"/>
        </w:rPr>
        <w:t>并</w:t>
      </w:r>
      <w:r>
        <w:rPr>
          <w:spacing w:val="-3"/>
        </w:rPr>
        <w:t>将</w:t>
      </w:r>
      <w:r>
        <w:rPr>
          <w:spacing w:val="-5"/>
        </w:rPr>
        <w:t>它连接</w:t>
      </w:r>
      <w:r>
        <w:rPr>
          <w:spacing w:val="50"/>
        </w:rPr>
        <w:t>到</w:t>
      </w:r>
      <w:r>
        <w:rPr>
          <w:spacing w:val="-4"/>
        </w:rPr>
        <w:t>CPen</w:t>
      </w:r>
      <w:r>
        <w:rPr>
          <w:spacing w:val="-1"/>
        </w:rPr>
        <w:t xml:space="preserve"> </w:t>
      </w:r>
      <w:r>
        <w:rPr>
          <w:spacing w:val="-3"/>
        </w:rPr>
        <w:t>对</w:t>
      </w:r>
      <w:r>
        <w:rPr>
          <w:spacing w:val="-5"/>
        </w:rPr>
        <w:t>象</w:t>
      </w:r>
      <w:r>
        <w:rPr>
          <w:spacing w:val="-3"/>
        </w:rPr>
        <w:t>，</w:t>
      </w:r>
      <w:r>
        <w:rPr>
          <w:spacing w:val="-5"/>
        </w:rPr>
        <w:t>该</w:t>
      </w:r>
      <w:r>
        <w:rPr>
          <w:spacing w:val="-3"/>
        </w:rPr>
        <w:t>方</w:t>
      </w:r>
      <w:r>
        <w:rPr>
          <w:spacing w:val="-5"/>
        </w:rPr>
        <w:t>法</w:t>
      </w:r>
      <w:r>
        <w:rPr>
          <w:spacing w:val="-3"/>
        </w:rPr>
        <w:t>使</w:t>
      </w:r>
      <w:r>
        <w:rPr>
          <w:spacing w:val="-5"/>
        </w:rPr>
        <w:t>用</w:t>
      </w:r>
      <w:r>
        <w:rPr>
          <w:spacing w:val="-3"/>
        </w:rPr>
        <w:t>以</w:t>
      </w:r>
      <w:r>
        <w:rPr>
          <w:spacing w:val="-5"/>
        </w:rPr>
        <w:t>下</w:t>
      </w:r>
      <w:r>
        <w:rPr>
          <w:spacing w:val="-3"/>
        </w:rPr>
        <w:t>原</w:t>
      </w:r>
      <w:r>
        <w:rPr>
          <w:spacing w:val="-5"/>
        </w:rPr>
        <w:t>型</w:t>
      </w:r>
      <w:r>
        <w:t xml:space="preserve">： BOOL </w:t>
      </w:r>
      <w:r>
        <w:rPr>
          <w:spacing w:val="-4"/>
        </w:rPr>
        <w:t xml:space="preserve">CreatePen </w:t>
      </w:r>
      <w:r>
        <w:rPr>
          <w:spacing w:val="-3"/>
        </w:rPr>
        <w:t xml:space="preserve">(int </w:t>
      </w:r>
      <w:r>
        <w:rPr>
          <w:spacing w:val="-4"/>
        </w:rPr>
        <w:t xml:space="preserve">nPenStyle,int </w:t>
      </w:r>
      <w:r>
        <w:rPr>
          <w:spacing w:val="-3"/>
        </w:rPr>
        <w:t>nWidth,COLORREF</w:t>
      </w:r>
      <w:r>
        <w:t xml:space="preserve"> </w:t>
      </w:r>
      <w:r>
        <w:rPr>
          <w:spacing w:val="-3"/>
        </w:rPr>
        <w:t>crColor);</w:t>
      </w:r>
    </w:p>
    <w:p w14:paraId="6589AA64" w14:textId="77777777" w:rsidR="009053DD" w:rsidRDefault="00000000">
      <w:pPr>
        <w:pStyle w:val="a3"/>
        <w:spacing w:line="353" w:lineRule="exact"/>
      </w:pPr>
      <w:r>
        <w:t>类成员函数如表 2 所示</w:t>
      </w:r>
    </w:p>
    <w:p w14:paraId="6D5AB05E" w14:textId="77777777" w:rsidR="009053DD" w:rsidRDefault="00000000">
      <w:pPr>
        <w:pStyle w:val="a3"/>
        <w:spacing w:line="346" w:lineRule="exact"/>
        <w:ind w:left="482" w:right="89"/>
        <w:jc w:val="center"/>
      </w:pPr>
      <w:r>
        <w:t>表 2 CPen 类成员函数说明</w:t>
      </w:r>
    </w:p>
    <w:p w14:paraId="4B2CF185" w14:textId="77777777" w:rsidR="009053DD" w:rsidRDefault="009053DD">
      <w:pPr>
        <w:pStyle w:val="a3"/>
        <w:spacing w:before="7"/>
        <w:ind w:left="0"/>
        <w:rPr>
          <w:sz w:val="8"/>
        </w:rPr>
      </w:pPr>
    </w:p>
    <w:tbl>
      <w:tblPr>
        <w:tblW w:w="0" w:type="auto"/>
        <w:tblInd w:w="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93"/>
        <w:gridCol w:w="5334"/>
      </w:tblGrid>
      <w:tr w:rsidR="009053DD" w14:paraId="4899FCE1" w14:textId="77777777">
        <w:trPr>
          <w:trHeight w:val="381"/>
        </w:trPr>
        <w:tc>
          <w:tcPr>
            <w:tcW w:w="2293" w:type="dxa"/>
          </w:tcPr>
          <w:p w14:paraId="163A6066" w14:textId="77777777" w:rsidR="009053DD" w:rsidRDefault="00000000">
            <w:pPr>
              <w:pStyle w:val="TableParagraph"/>
              <w:spacing w:line="354" w:lineRule="exact"/>
              <w:ind w:left="107"/>
              <w:rPr>
                <w:sz w:val="21"/>
              </w:rPr>
            </w:pPr>
            <w:r>
              <w:rPr>
                <w:sz w:val="21"/>
              </w:rPr>
              <w:t>类 型</w:t>
            </w:r>
          </w:p>
        </w:tc>
        <w:tc>
          <w:tcPr>
            <w:tcW w:w="5334" w:type="dxa"/>
          </w:tcPr>
          <w:p w14:paraId="5890DDCE" w14:textId="77777777" w:rsidR="009053DD" w:rsidRDefault="00000000">
            <w:pPr>
              <w:pStyle w:val="TableParagraph"/>
              <w:spacing w:line="354" w:lineRule="exact"/>
              <w:ind w:left="107"/>
              <w:rPr>
                <w:sz w:val="21"/>
              </w:rPr>
            </w:pPr>
            <w:r>
              <w:rPr>
                <w:sz w:val="21"/>
              </w:rPr>
              <w:t>描述</w:t>
            </w:r>
          </w:p>
        </w:tc>
      </w:tr>
      <w:tr w:rsidR="009053DD" w14:paraId="31455341" w14:textId="77777777">
        <w:trPr>
          <w:trHeight w:val="2776"/>
        </w:trPr>
        <w:tc>
          <w:tcPr>
            <w:tcW w:w="2293" w:type="dxa"/>
          </w:tcPr>
          <w:p w14:paraId="568723CC" w14:textId="77777777" w:rsidR="009053DD" w:rsidRPr="005A2355" w:rsidRDefault="00000000">
            <w:pPr>
              <w:pStyle w:val="TableParagraph"/>
              <w:spacing w:line="354" w:lineRule="exact"/>
              <w:ind w:left="107"/>
              <w:rPr>
                <w:sz w:val="21"/>
                <w:lang w:val="en-US"/>
              </w:rPr>
            </w:pPr>
            <w:proofErr w:type="spellStart"/>
            <w:r w:rsidRPr="005A2355">
              <w:rPr>
                <w:sz w:val="21"/>
                <w:lang w:val="en-US"/>
              </w:rPr>
              <w:t>CreatePen</w:t>
            </w:r>
            <w:proofErr w:type="spellEnd"/>
          </w:p>
          <w:p w14:paraId="19751DB5" w14:textId="77777777" w:rsidR="009053DD" w:rsidRPr="005A2355" w:rsidRDefault="009053DD">
            <w:pPr>
              <w:pStyle w:val="TableParagraph"/>
              <w:spacing w:before="17"/>
              <w:rPr>
                <w:sz w:val="17"/>
                <w:lang w:val="en-US"/>
              </w:rPr>
            </w:pPr>
          </w:p>
          <w:p w14:paraId="3D015F01" w14:textId="77777777" w:rsidR="009053DD" w:rsidRPr="005A2355" w:rsidRDefault="00000000">
            <w:pPr>
              <w:pStyle w:val="TableParagraph"/>
              <w:ind w:left="107"/>
              <w:rPr>
                <w:sz w:val="21"/>
                <w:lang w:val="en-US"/>
              </w:rPr>
            </w:pPr>
            <w:proofErr w:type="spellStart"/>
            <w:r w:rsidRPr="005A2355">
              <w:rPr>
                <w:sz w:val="21"/>
                <w:lang w:val="en-US"/>
              </w:rPr>
              <w:t>CreatePenIndirect</w:t>
            </w:r>
            <w:proofErr w:type="spellEnd"/>
          </w:p>
          <w:p w14:paraId="78A67051" w14:textId="77777777" w:rsidR="009053DD" w:rsidRPr="005A2355" w:rsidRDefault="009053DD">
            <w:pPr>
              <w:pStyle w:val="TableParagraph"/>
              <w:spacing w:before="1"/>
              <w:rPr>
                <w:sz w:val="19"/>
                <w:lang w:val="en-US"/>
              </w:rPr>
            </w:pPr>
          </w:p>
          <w:p w14:paraId="242FD428" w14:textId="77777777" w:rsidR="009053DD" w:rsidRPr="005A2355" w:rsidRDefault="00000000">
            <w:pPr>
              <w:pStyle w:val="TableParagraph"/>
              <w:spacing w:line="223" w:lineRule="auto"/>
              <w:ind w:left="107"/>
              <w:rPr>
                <w:sz w:val="21"/>
                <w:lang w:val="en-US"/>
              </w:rPr>
            </w:pPr>
            <w:proofErr w:type="spellStart"/>
            <w:r w:rsidRPr="005A2355">
              <w:rPr>
                <w:sz w:val="21"/>
                <w:lang w:val="en-US"/>
              </w:rPr>
              <w:t>Fromhandle</w:t>
            </w:r>
            <w:proofErr w:type="spellEnd"/>
            <w:r w:rsidRPr="005A2355">
              <w:rPr>
                <w:sz w:val="21"/>
                <w:lang w:val="en-US"/>
              </w:rPr>
              <w:t xml:space="preserve"> </w:t>
            </w:r>
            <w:proofErr w:type="spellStart"/>
            <w:r w:rsidRPr="005A2355">
              <w:rPr>
                <w:sz w:val="21"/>
                <w:lang w:val="en-US"/>
              </w:rPr>
              <w:t>GetExtLogPen</w:t>
            </w:r>
            <w:proofErr w:type="spellEnd"/>
            <w:r w:rsidRPr="005A2355">
              <w:rPr>
                <w:sz w:val="21"/>
                <w:lang w:val="en-US"/>
              </w:rPr>
              <w:t xml:space="preserve"> </w:t>
            </w:r>
            <w:proofErr w:type="spellStart"/>
            <w:r w:rsidRPr="005A2355">
              <w:rPr>
                <w:sz w:val="21"/>
                <w:lang w:val="en-US"/>
              </w:rPr>
              <w:t>GetLogPen</w:t>
            </w:r>
            <w:proofErr w:type="spellEnd"/>
          </w:p>
          <w:p w14:paraId="59EAB867" w14:textId="77777777" w:rsidR="009053DD" w:rsidRPr="005A2355" w:rsidRDefault="00000000">
            <w:pPr>
              <w:pStyle w:val="TableParagraph"/>
              <w:spacing w:line="328" w:lineRule="exact"/>
              <w:ind w:left="107"/>
              <w:rPr>
                <w:sz w:val="21"/>
                <w:lang w:val="en-US"/>
              </w:rPr>
            </w:pPr>
            <w:r w:rsidRPr="005A2355">
              <w:rPr>
                <w:sz w:val="21"/>
                <w:lang w:val="en-US"/>
              </w:rPr>
              <w:t>Operator HPEN</w:t>
            </w:r>
          </w:p>
        </w:tc>
        <w:tc>
          <w:tcPr>
            <w:tcW w:w="5334" w:type="dxa"/>
          </w:tcPr>
          <w:p w14:paraId="1CB13843" w14:textId="77777777" w:rsidR="009053DD" w:rsidRDefault="00000000">
            <w:pPr>
              <w:pStyle w:val="TableParagraph"/>
              <w:spacing w:line="223" w:lineRule="auto"/>
              <w:ind w:left="107" w:right="93"/>
              <w:rPr>
                <w:sz w:val="21"/>
              </w:rPr>
            </w:pPr>
            <w:r>
              <w:rPr>
                <w:spacing w:val="-11"/>
                <w:sz w:val="21"/>
              </w:rPr>
              <w:t>创建具有指定样式、宽度、刷子属性的逻辑笔，并将它连</w:t>
            </w:r>
            <w:r>
              <w:rPr>
                <w:spacing w:val="50"/>
                <w:sz w:val="21"/>
              </w:rPr>
              <w:t>至</w:t>
            </w:r>
            <w:r>
              <w:rPr>
                <w:spacing w:val="-4"/>
                <w:sz w:val="21"/>
              </w:rPr>
              <w:t>CPen</w:t>
            </w:r>
            <w:r>
              <w:rPr>
                <w:spacing w:val="-9"/>
                <w:sz w:val="21"/>
              </w:rPr>
              <w:t xml:space="preserve"> 对象</w:t>
            </w:r>
          </w:p>
          <w:p w14:paraId="55C82AF2" w14:textId="77777777" w:rsidR="009053DD" w:rsidRDefault="00000000">
            <w:pPr>
              <w:pStyle w:val="TableParagraph"/>
              <w:spacing w:line="223" w:lineRule="auto"/>
              <w:ind w:left="107" w:right="-15"/>
              <w:rPr>
                <w:sz w:val="21"/>
              </w:rPr>
            </w:pPr>
            <w:r>
              <w:rPr>
                <w:spacing w:val="8"/>
                <w:sz w:val="21"/>
              </w:rPr>
              <w:t>创建具有</w:t>
            </w:r>
            <w:r>
              <w:rPr>
                <w:spacing w:val="-4"/>
                <w:sz w:val="21"/>
              </w:rPr>
              <w:t>LOGPEN</w:t>
            </w:r>
            <w:r>
              <w:rPr>
                <w:spacing w:val="-12"/>
                <w:sz w:val="21"/>
              </w:rPr>
              <w:t xml:space="preserve"> 结构内定义的样式、颜色和宽度的笔、</w:t>
            </w:r>
            <w:r>
              <w:rPr>
                <w:spacing w:val="6"/>
                <w:sz w:val="21"/>
              </w:rPr>
              <w:t>并将它连至</w:t>
            </w:r>
            <w:r>
              <w:rPr>
                <w:spacing w:val="-5"/>
                <w:sz w:val="21"/>
              </w:rPr>
              <w:t>CPen</w:t>
            </w:r>
            <w:r>
              <w:rPr>
                <w:spacing w:val="-8"/>
                <w:sz w:val="21"/>
              </w:rPr>
              <w:t xml:space="preserve"> 对象</w:t>
            </w:r>
          </w:p>
          <w:p w14:paraId="7B246020" w14:textId="77777777" w:rsidR="009053DD" w:rsidRDefault="00000000">
            <w:pPr>
              <w:pStyle w:val="TableParagraph"/>
              <w:spacing w:line="223" w:lineRule="auto"/>
              <w:ind w:left="107" w:right="865"/>
              <w:rPr>
                <w:sz w:val="21"/>
              </w:rPr>
            </w:pPr>
            <w:r>
              <w:rPr>
                <w:spacing w:val="50"/>
                <w:sz w:val="21"/>
              </w:rPr>
              <w:t>从</w:t>
            </w:r>
            <w:r>
              <w:rPr>
                <w:spacing w:val="-3"/>
                <w:sz w:val="21"/>
              </w:rPr>
              <w:t xml:space="preserve">windows </w:t>
            </w:r>
            <w:r>
              <w:rPr>
                <w:sz w:val="21"/>
              </w:rPr>
              <w:t>HPEN</w:t>
            </w:r>
            <w:r>
              <w:rPr>
                <w:spacing w:val="16"/>
                <w:sz w:val="21"/>
              </w:rPr>
              <w:t xml:space="preserve"> 返回指向</w:t>
            </w:r>
            <w:r>
              <w:rPr>
                <w:spacing w:val="-4"/>
                <w:sz w:val="21"/>
              </w:rPr>
              <w:t>CPen</w:t>
            </w:r>
            <w:r>
              <w:rPr>
                <w:spacing w:val="-5"/>
                <w:sz w:val="21"/>
              </w:rPr>
              <w:t xml:space="preserve"> 对象的指针</w:t>
            </w:r>
            <w:r>
              <w:rPr>
                <w:spacing w:val="4"/>
                <w:sz w:val="21"/>
              </w:rPr>
              <w:t>获取笔的基础</w:t>
            </w:r>
            <w:r>
              <w:rPr>
                <w:spacing w:val="-3"/>
                <w:sz w:val="21"/>
              </w:rPr>
              <w:t>EXTLOGPEN</w:t>
            </w:r>
            <w:r>
              <w:rPr>
                <w:spacing w:val="-7"/>
                <w:sz w:val="21"/>
              </w:rPr>
              <w:t xml:space="preserve"> 结构</w:t>
            </w:r>
          </w:p>
          <w:p w14:paraId="3D88A024" w14:textId="77777777" w:rsidR="009053DD" w:rsidRDefault="00000000">
            <w:pPr>
              <w:pStyle w:val="TableParagraph"/>
              <w:spacing w:line="341" w:lineRule="exact"/>
              <w:ind w:left="107"/>
              <w:rPr>
                <w:sz w:val="21"/>
              </w:rPr>
            </w:pPr>
            <w:r>
              <w:rPr>
                <w:sz w:val="21"/>
              </w:rPr>
              <w:t>获取笔的基础LOGPEN 结构</w:t>
            </w:r>
          </w:p>
          <w:p w14:paraId="3D7449F0" w14:textId="77777777" w:rsidR="009053DD" w:rsidRDefault="00000000">
            <w:pPr>
              <w:pStyle w:val="TableParagraph"/>
              <w:spacing w:line="335" w:lineRule="exact"/>
              <w:ind w:left="107"/>
              <w:rPr>
                <w:sz w:val="21"/>
              </w:rPr>
            </w:pPr>
            <w:r>
              <w:rPr>
                <w:sz w:val="21"/>
              </w:rPr>
              <w:t>返回当前连接在CPen 对象上的windows 笔的句柄</w:t>
            </w:r>
          </w:p>
        </w:tc>
      </w:tr>
    </w:tbl>
    <w:p w14:paraId="4B97C100" w14:textId="77777777" w:rsidR="009053DD" w:rsidRDefault="00000000">
      <w:pPr>
        <w:pStyle w:val="a3"/>
        <w:spacing w:before="124" w:line="223" w:lineRule="auto"/>
        <w:ind w:left="701" w:right="4032"/>
      </w:pPr>
      <w:r>
        <w:t>CPen 类有三个重载构造函数，</w:t>
      </w:r>
      <w:proofErr w:type="gramStart"/>
      <w:r>
        <w:t>例举</w:t>
      </w:r>
      <w:proofErr w:type="gramEnd"/>
      <w:r>
        <w:t>如下： CPen();</w:t>
      </w:r>
    </w:p>
    <w:p w14:paraId="17D3F56B" w14:textId="77777777" w:rsidR="009053DD" w:rsidRPr="005A2355" w:rsidRDefault="00000000">
      <w:pPr>
        <w:pStyle w:val="a3"/>
        <w:spacing w:line="223" w:lineRule="auto"/>
        <w:ind w:left="1844" w:right="3394" w:hanging="1143"/>
        <w:rPr>
          <w:lang w:val="en-US"/>
        </w:rPr>
      </w:pPr>
      <w:proofErr w:type="spellStart"/>
      <w:r w:rsidRPr="005A2355">
        <w:rPr>
          <w:spacing w:val="-4"/>
          <w:lang w:val="en-US"/>
        </w:rPr>
        <w:t>CPen</w:t>
      </w:r>
      <w:proofErr w:type="spellEnd"/>
      <w:r w:rsidRPr="005A2355">
        <w:rPr>
          <w:spacing w:val="-4"/>
          <w:lang w:val="en-US"/>
        </w:rPr>
        <w:t xml:space="preserve"> </w:t>
      </w:r>
      <w:r w:rsidRPr="005A2355">
        <w:rPr>
          <w:spacing w:val="-3"/>
          <w:lang w:val="en-US"/>
        </w:rPr>
        <w:t xml:space="preserve">(int </w:t>
      </w:r>
      <w:proofErr w:type="spellStart"/>
      <w:proofErr w:type="gramStart"/>
      <w:r w:rsidRPr="005A2355">
        <w:rPr>
          <w:spacing w:val="-4"/>
          <w:lang w:val="en-US"/>
        </w:rPr>
        <w:t>nPenStyle,int</w:t>
      </w:r>
      <w:proofErr w:type="spellEnd"/>
      <w:proofErr w:type="gramEnd"/>
      <w:r w:rsidRPr="005A2355">
        <w:rPr>
          <w:spacing w:val="-4"/>
          <w:lang w:val="en-US"/>
        </w:rPr>
        <w:t xml:space="preserve"> </w:t>
      </w:r>
      <w:proofErr w:type="spellStart"/>
      <w:r w:rsidRPr="005A2355">
        <w:rPr>
          <w:spacing w:val="-4"/>
          <w:lang w:val="en-US"/>
        </w:rPr>
        <w:t>nWidth,COLORREF</w:t>
      </w:r>
      <w:proofErr w:type="spellEnd"/>
      <w:r w:rsidRPr="005A2355">
        <w:rPr>
          <w:spacing w:val="-4"/>
          <w:lang w:val="en-US"/>
        </w:rPr>
        <w:t xml:space="preserve"> </w:t>
      </w:r>
      <w:proofErr w:type="spellStart"/>
      <w:r w:rsidRPr="005A2355">
        <w:rPr>
          <w:spacing w:val="-3"/>
          <w:lang w:val="en-US"/>
        </w:rPr>
        <w:t>crColor</w:t>
      </w:r>
      <w:proofErr w:type="spellEnd"/>
      <w:r w:rsidRPr="005A2355">
        <w:rPr>
          <w:spacing w:val="-3"/>
          <w:lang w:val="en-US"/>
        </w:rPr>
        <w:t>) Throw (</w:t>
      </w:r>
      <w:proofErr w:type="spellStart"/>
      <w:r w:rsidRPr="005A2355">
        <w:rPr>
          <w:spacing w:val="-3"/>
          <w:lang w:val="en-US"/>
        </w:rPr>
        <w:t>CresourceException</w:t>
      </w:r>
      <w:proofErr w:type="spellEnd"/>
      <w:r w:rsidRPr="005A2355">
        <w:rPr>
          <w:spacing w:val="-3"/>
          <w:lang w:val="en-US"/>
        </w:rPr>
        <w:t>);</w:t>
      </w:r>
    </w:p>
    <w:p w14:paraId="397ACA3C" w14:textId="77777777" w:rsidR="009053DD" w:rsidRPr="005A2355" w:rsidRDefault="00000000">
      <w:pPr>
        <w:pStyle w:val="a3"/>
        <w:spacing w:line="223" w:lineRule="auto"/>
        <w:ind w:left="1318" w:right="302" w:hanging="617"/>
        <w:rPr>
          <w:lang w:val="en-US"/>
        </w:rPr>
      </w:pPr>
      <w:proofErr w:type="spellStart"/>
      <w:proofErr w:type="gramStart"/>
      <w:r w:rsidRPr="005A2355">
        <w:rPr>
          <w:spacing w:val="-4"/>
          <w:lang w:val="en-US"/>
        </w:rPr>
        <w:t>CPen</w:t>
      </w:r>
      <w:proofErr w:type="spellEnd"/>
      <w:r w:rsidRPr="005A2355">
        <w:rPr>
          <w:spacing w:val="-4"/>
          <w:lang w:val="en-US"/>
        </w:rPr>
        <w:t>(</w:t>
      </w:r>
      <w:proofErr w:type="gramEnd"/>
      <w:r w:rsidRPr="005A2355">
        <w:rPr>
          <w:spacing w:val="-4"/>
          <w:lang w:val="en-US"/>
        </w:rPr>
        <w:t xml:space="preserve">int </w:t>
      </w:r>
      <w:proofErr w:type="spellStart"/>
      <w:r w:rsidRPr="005A2355">
        <w:rPr>
          <w:spacing w:val="-4"/>
          <w:lang w:val="en-US"/>
        </w:rPr>
        <w:t>nPenStyle,int</w:t>
      </w:r>
      <w:proofErr w:type="spellEnd"/>
      <w:r w:rsidRPr="005A2355">
        <w:rPr>
          <w:spacing w:val="-4"/>
          <w:lang w:val="en-US"/>
        </w:rPr>
        <w:t xml:space="preserve"> </w:t>
      </w:r>
      <w:proofErr w:type="spellStart"/>
      <w:r w:rsidRPr="005A2355">
        <w:rPr>
          <w:spacing w:val="-3"/>
          <w:lang w:val="en-US"/>
        </w:rPr>
        <w:t>nWidth,const</w:t>
      </w:r>
      <w:proofErr w:type="spellEnd"/>
      <w:r w:rsidRPr="005A2355">
        <w:rPr>
          <w:spacing w:val="-3"/>
          <w:lang w:val="en-US"/>
        </w:rPr>
        <w:t xml:space="preserve"> LOGBRUSH *</w:t>
      </w:r>
      <w:proofErr w:type="spellStart"/>
      <w:r w:rsidRPr="005A2355">
        <w:rPr>
          <w:spacing w:val="-3"/>
          <w:lang w:val="en-US"/>
        </w:rPr>
        <w:t>pLogBrush,int</w:t>
      </w:r>
      <w:proofErr w:type="spellEnd"/>
      <w:r w:rsidRPr="005A2355">
        <w:rPr>
          <w:spacing w:val="-3"/>
          <w:lang w:val="en-US"/>
        </w:rPr>
        <w:t xml:space="preserve"> </w:t>
      </w:r>
      <w:proofErr w:type="spellStart"/>
      <w:r w:rsidRPr="005A2355">
        <w:rPr>
          <w:spacing w:val="-3"/>
          <w:lang w:val="en-US"/>
        </w:rPr>
        <w:t>nStyleCount</w:t>
      </w:r>
      <w:proofErr w:type="spellEnd"/>
      <w:r w:rsidRPr="005A2355">
        <w:rPr>
          <w:spacing w:val="-3"/>
          <w:lang w:val="en-US"/>
        </w:rPr>
        <w:t xml:space="preserve">=0, </w:t>
      </w:r>
      <w:r w:rsidRPr="005A2355">
        <w:rPr>
          <w:lang w:val="en-US"/>
        </w:rPr>
        <w:t xml:space="preserve">Const </w:t>
      </w:r>
      <w:r w:rsidRPr="005A2355">
        <w:rPr>
          <w:spacing w:val="-3"/>
          <w:lang w:val="en-US"/>
        </w:rPr>
        <w:t xml:space="preserve">DWORD* </w:t>
      </w:r>
      <w:proofErr w:type="spellStart"/>
      <w:r w:rsidRPr="005A2355">
        <w:rPr>
          <w:spacing w:val="-3"/>
          <w:lang w:val="en-US"/>
        </w:rPr>
        <w:t>lpStyle</w:t>
      </w:r>
      <w:proofErr w:type="spellEnd"/>
      <w:r w:rsidRPr="005A2355">
        <w:rPr>
          <w:spacing w:val="-3"/>
          <w:lang w:val="en-US"/>
        </w:rPr>
        <w:t>=NULL)</w:t>
      </w:r>
    </w:p>
    <w:p w14:paraId="36AD3AC3" w14:textId="77777777" w:rsidR="009053DD" w:rsidRPr="005A2355" w:rsidRDefault="00000000">
      <w:pPr>
        <w:pStyle w:val="a3"/>
        <w:spacing w:line="340" w:lineRule="exact"/>
        <w:ind w:left="1318"/>
        <w:rPr>
          <w:lang w:val="en-US"/>
        </w:rPr>
      </w:pPr>
      <w:r w:rsidRPr="005A2355">
        <w:rPr>
          <w:lang w:val="en-US"/>
        </w:rPr>
        <w:t>Throw (</w:t>
      </w:r>
      <w:proofErr w:type="spellStart"/>
      <w:r w:rsidRPr="005A2355">
        <w:rPr>
          <w:lang w:val="en-US"/>
        </w:rPr>
        <w:t>CresourceException</w:t>
      </w:r>
      <w:proofErr w:type="spellEnd"/>
      <w:r w:rsidRPr="005A2355">
        <w:rPr>
          <w:lang w:val="en-US"/>
        </w:rPr>
        <w:t>);</w:t>
      </w:r>
    </w:p>
    <w:p w14:paraId="2EB411F3" w14:textId="77777777" w:rsidR="009053DD" w:rsidRPr="005A2355" w:rsidRDefault="00000000">
      <w:pPr>
        <w:pStyle w:val="a3"/>
        <w:spacing w:before="2" w:line="223" w:lineRule="auto"/>
        <w:ind w:right="302" w:firstLine="479"/>
        <w:rPr>
          <w:lang w:val="en-US"/>
        </w:rPr>
      </w:pPr>
      <w:r>
        <w:rPr>
          <w:spacing w:val="-5"/>
        </w:rPr>
        <w:t>如果调用第一个构造函数</w:t>
      </w:r>
      <w:r w:rsidRPr="005A2355">
        <w:rPr>
          <w:spacing w:val="-3"/>
          <w:lang w:val="en-US"/>
        </w:rPr>
        <w:t>（</w:t>
      </w:r>
      <w:r>
        <w:rPr>
          <w:spacing w:val="-5"/>
        </w:rPr>
        <w:t>空函数</w:t>
      </w:r>
      <w:r w:rsidRPr="005A2355">
        <w:rPr>
          <w:spacing w:val="-108"/>
          <w:lang w:val="en-US"/>
        </w:rPr>
        <w:t>）</w:t>
      </w:r>
      <w:r w:rsidRPr="005A2355">
        <w:rPr>
          <w:spacing w:val="-5"/>
          <w:lang w:val="en-US"/>
        </w:rPr>
        <w:t>，</w:t>
      </w:r>
      <w:r>
        <w:rPr>
          <w:spacing w:val="-5"/>
        </w:rPr>
        <w:t>它还必须调用</w:t>
      </w:r>
      <w:r w:rsidRPr="005A2355">
        <w:rPr>
          <w:spacing w:val="-5"/>
          <w:lang w:val="en-US"/>
        </w:rPr>
        <w:t xml:space="preserve"> </w:t>
      </w:r>
      <w:proofErr w:type="spellStart"/>
      <w:r w:rsidRPr="005A2355">
        <w:rPr>
          <w:spacing w:val="-3"/>
          <w:lang w:val="en-US"/>
        </w:rPr>
        <w:t>C</w:t>
      </w:r>
      <w:r w:rsidRPr="005A2355">
        <w:rPr>
          <w:spacing w:val="-4"/>
          <w:lang w:val="en-US"/>
        </w:rPr>
        <w:t>r</w:t>
      </w:r>
      <w:r w:rsidRPr="005A2355">
        <w:rPr>
          <w:spacing w:val="-3"/>
          <w:lang w:val="en-US"/>
        </w:rPr>
        <w:t>e</w:t>
      </w:r>
      <w:r w:rsidRPr="005A2355">
        <w:rPr>
          <w:spacing w:val="-2"/>
          <w:lang w:val="en-US"/>
        </w:rPr>
        <w:t>a</w:t>
      </w:r>
      <w:r w:rsidRPr="005A2355">
        <w:rPr>
          <w:spacing w:val="-5"/>
          <w:lang w:val="en-US"/>
        </w:rPr>
        <w:t>t</w:t>
      </w:r>
      <w:r w:rsidRPr="005A2355">
        <w:rPr>
          <w:spacing w:val="-3"/>
          <w:lang w:val="en-US"/>
        </w:rPr>
        <w:t>e</w:t>
      </w:r>
      <w:r w:rsidRPr="005A2355">
        <w:rPr>
          <w:spacing w:val="-10"/>
          <w:lang w:val="en-US"/>
        </w:rPr>
        <w:t>P</w:t>
      </w:r>
      <w:r w:rsidRPr="005A2355">
        <w:rPr>
          <w:spacing w:val="-3"/>
          <w:lang w:val="en-US"/>
        </w:rPr>
        <w:t>e</w:t>
      </w:r>
      <w:r w:rsidRPr="005A2355">
        <w:rPr>
          <w:spacing w:val="-1"/>
          <w:lang w:val="en-US"/>
        </w:rPr>
        <w:t>n</w:t>
      </w:r>
      <w:r w:rsidRPr="005A2355">
        <w:rPr>
          <w:spacing w:val="-3"/>
          <w:lang w:val="en-US"/>
        </w:rPr>
        <w:t>,C</w:t>
      </w:r>
      <w:r w:rsidRPr="005A2355">
        <w:rPr>
          <w:spacing w:val="-4"/>
          <w:lang w:val="en-US"/>
        </w:rPr>
        <w:t>r</w:t>
      </w:r>
      <w:r w:rsidRPr="005A2355">
        <w:rPr>
          <w:spacing w:val="-3"/>
          <w:lang w:val="en-US"/>
        </w:rPr>
        <w:t>e</w:t>
      </w:r>
      <w:r w:rsidRPr="005A2355">
        <w:rPr>
          <w:spacing w:val="-2"/>
          <w:lang w:val="en-US"/>
        </w:rPr>
        <w:t>a</w:t>
      </w:r>
      <w:r w:rsidRPr="005A2355">
        <w:rPr>
          <w:spacing w:val="-5"/>
          <w:lang w:val="en-US"/>
        </w:rPr>
        <w:t>t</w:t>
      </w:r>
      <w:r w:rsidRPr="005A2355">
        <w:rPr>
          <w:spacing w:val="-3"/>
          <w:lang w:val="en-US"/>
        </w:rPr>
        <w:t>e</w:t>
      </w:r>
      <w:r w:rsidRPr="005A2355">
        <w:rPr>
          <w:spacing w:val="-10"/>
          <w:lang w:val="en-US"/>
        </w:rPr>
        <w:t>P</w:t>
      </w:r>
      <w:r w:rsidRPr="005A2355">
        <w:rPr>
          <w:spacing w:val="-3"/>
          <w:lang w:val="en-US"/>
        </w:rPr>
        <w:t>enI</w:t>
      </w:r>
      <w:r w:rsidRPr="005A2355">
        <w:rPr>
          <w:spacing w:val="-1"/>
          <w:lang w:val="en-US"/>
        </w:rPr>
        <w:t>n</w:t>
      </w:r>
      <w:r w:rsidRPr="005A2355">
        <w:rPr>
          <w:spacing w:val="-4"/>
          <w:lang w:val="en-US"/>
        </w:rPr>
        <w:t>dir</w:t>
      </w:r>
      <w:r w:rsidRPr="005A2355">
        <w:rPr>
          <w:spacing w:val="-3"/>
          <w:lang w:val="en-US"/>
        </w:rPr>
        <w:t>ec</w:t>
      </w:r>
      <w:r w:rsidRPr="005A2355">
        <w:rPr>
          <w:lang w:val="en-US"/>
        </w:rPr>
        <w:t>t</w:t>
      </w:r>
      <w:proofErr w:type="spellEnd"/>
      <w:r w:rsidRPr="005A2355">
        <w:rPr>
          <w:spacing w:val="-12"/>
          <w:lang w:val="en-US"/>
        </w:rPr>
        <w:t xml:space="preserve">  </w:t>
      </w:r>
      <w:r>
        <w:t>或</w:t>
      </w:r>
      <w:r w:rsidRPr="005A2355">
        <w:rPr>
          <w:lang w:val="en-US"/>
        </w:rPr>
        <w:t xml:space="preserve"> </w:t>
      </w:r>
      <w:proofErr w:type="spellStart"/>
      <w:r w:rsidRPr="005A2355">
        <w:rPr>
          <w:spacing w:val="-4"/>
          <w:lang w:val="en-US"/>
        </w:rPr>
        <w:t>CreateStockObject</w:t>
      </w:r>
      <w:proofErr w:type="spellEnd"/>
      <w:r w:rsidRPr="005A2355">
        <w:rPr>
          <w:spacing w:val="3"/>
          <w:lang w:val="en-US"/>
        </w:rPr>
        <w:t xml:space="preserve"> </w:t>
      </w:r>
      <w:r>
        <w:rPr>
          <w:spacing w:val="3"/>
        </w:rPr>
        <w:t>成员函数初始化</w:t>
      </w:r>
      <w:proofErr w:type="spellStart"/>
      <w:r w:rsidRPr="005A2355">
        <w:rPr>
          <w:spacing w:val="-5"/>
          <w:lang w:val="en-US"/>
        </w:rPr>
        <w:t>CPen</w:t>
      </w:r>
      <w:proofErr w:type="spellEnd"/>
      <w:r w:rsidRPr="005A2355">
        <w:rPr>
          <w:spacing w:val="-6"/>
          <w:lang w:val="en-US"/>
        </w:rPr>
        <w:t xml:space="preserve"> </w:t>
      </w:r>
      <w:r>
        <w:rPr>
          <w:spacing w:val="-6"/>
        </w:rPr>
        <w:t>对象</w:t>
      </w:r>
      <w:r w:rsidRPr="005A2355">
        <w:rPr>
          <w:spacing w:val="-6"/>
          <w:lang w:val="en-US"/>
        </w:rPr>
        <w:t>；</w:t>
      </w:r>
      <w:r>
        <w:rPr>
          <w:spacing w:val="-6"/>
        </w:rPr>
        <w:t>如果调用其他两种构造函数</w:t>
      </w:r>
      <w:r w:rsidRPr="005A2355">
        <w:rPr>
          <w:spacing w:val="-6"/>
          <w:lang w:val="en-US"/>
        </w:rPr>
        <w:t>，</w:t>
      </w:r>
      <w:r>
        <w:rPr>
          <w:spacing w:val="-6"/>
        </w:rPr>
        <w:t>则无需进一步初始化</w:t>
      </w:r>
      <w:r w:rsidRPr="005A2355">
        <w:rPr>
          <w:spacing w:val="-6"/>
          <w:lang w:val="en-US"/>
        </w:rPr>
        <w:t>，</w:t>
      </w:r>
      <w:r>
        <w:rPr>
          <w:spacing w:val="-6"/>
        </w:rPr>
        <w:t>构造函数所使用的参数在表</w:t>
      </w:r>
      <w:r w:rsidRPr="005A2355">
        <w:rPr>
          <w:spacing w:val="-6"/>
          <w:lang w:val="en-US"/>
        </w:rPr>
        <w:t xml:space="preserve"> </w:t>
      </w:r>
      <w:r w:rsidRPr="005A2355">
        <w:rPr>
          <w:lang w:val="en-US"/>
        </w:rPr>
        <w:t>3</w:t>
      </w:r>
      <w:r w:rsidRPr="005A2355">
        <w:rPr>
          <w:spacing w:val="-7"/>
          <w:lang w:val="en-US"/>
        </w:rPr>
        <w:t xml:space="preserve"> </w:t>
      </w:r>
      <w:r>
        <w:rPr>
          <w:spacing w:val="-7"/>
        </w:rPr>
        <w:t>中所列。</w:t>
      </w:r>
    </w:p>
    <w:p w14:paraId="4D215937" w14:textId="77777777" w:rsidR="009053DD" w:rsidRDefault="00000000">
      <w:pPr>
        <w:pStyle w:val="a3"/>
        <w:spacing w:line="355" w:lineRule="exact"/>
        <w:ind w:left="3745"/>
      </w:pPr>
      <w:r>
        <w:t>表 3 构造函数参数说明</w:t>
      </w:r>
    </w:p>
    <w:p w14:paraId="136866D4" w14:textId="77777777" w:rsidR="009053DD" w:rsidRDefault="009053DD">
      <w:pPr>
        <w:spacing w:line="355" w:lineRule="exact"/>
        <w:sectPr w:rsidR="009053DD">
          <w:pgSz w:w="11910" w:h="16840"/>
          <w:pgMar w:top="1580" w:right="1180" w:bottom="1620" w:left="1480" w:header="0" w:footer="1420" w:gutter="0"/>
          <w:cols w:space="720"/>
        </w:sectPr>
      </w:pPr>
    </w:p>
    <w:p w14:paraId="273D904F" w14:textId="77777777" w:rsidR="009053DD" w:rsidRDefault="009053DD">
      <w:pPr>
        <w:pStyle w:val="a3"/>
        <w:ind w:left="0"/>
        <w:rPr>
          <w:sz w:val="20"/>
        </w:rPr>
      </w:pPr>
    </w:p>
    <w:p w14:paraId="7FD5F080" w14:textId="77777777" w:rsidR="009053DD" w:rsidRDefault="009053DD">
      <w:pPr>
        <w:pStyle w:val="a3"/>
        <w:spacing w:before="10"/>
        <w:ind w:left="0"/>
        <w:rPr>
          <w:sz w:val="26"/>
        </w:rPr>
      </w:pPr>
    </w:p>
    <w:tbl>
      <w:tblPr>
        <w:tblW w:w="0" w:type="auto"/>
        <w:tblInd w:w="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93"/>
        <w:gridCol w:w="5334"/>
      </w:tblGrid>
      <w:tr w:rsidR="009053DD" w14:paraId="2DBA02E8" w14:textId="77777777">
        <w:trPr>
          <w:trHeight w:val="381"/>
        </w:trPr>
        <w:tc>
          <w:tcPr>
            <w:tcW w:w="2293" w:type="dxa"/>
          </w:tcPr>
          <w:p w14:paraId="4D785B7B" w14:textId="77777777" w:rsidR="009053DD" w:rsidRDefault="00000000">
            <w:pPr>
              <w:pStyle w:val="TableParagraph"/>
              <w:spacing w:line="354" w:lineRule="exact"/>
              <w:ind w:left="107"/>
              <w:rPr>
                <w:sz w:val="21"/>
              </w:rPr>
            </w:pPr>
            <w:r>
              <w:rPr>
                <w:sz w:val="21"/>
              </w:rPr>
              <w:t>类 型</w:t>
            </w:r>
          </w:p>
        </w:tc>
        <w:tc>
          <w:tcPr>
            <w:tcW w:w="5334" w:type="dxa"/>
          </w:tcPr>
          <w:p w14:paraId="1D5A56A0" w14:textId="77777777" w:rsidR="009053DD" w:rsidRDefault="00000000">
            <w:pPr>
              <w:pStyle w:val="TableParagraph"/>
              <w:spacing w:line="354" w:lineRule="exact"/>
              <w:ind w:left="107"/>
              <w:rPr>
                <w:sz w:val="21"/>
              </w:rPr>
            </w:pPr>
            <w:r>
              <w:rPr>
                <w:sz w:val="21"/>
              </w:rPr>
              <w:t>描述</w:t>
            </w:r>
          </w:p>
        </w:tc>
      </w:tr>
      <w:tr w:rsidR="009053DD" w14:paraId="37E1B77C" w14:textId="77777777">
        <w:trPr>
          <w:trHeight w:val="2428"/>
        </w:trPr>
        <w:tc>
          <w:tcPr>
            <w:tcW w:w="2293" w:type="dxa"/>
          </w:tcPr>
          <w:p w14:paraId="540E3C65" w14:textId="77777777" w:rsidR="009053DD" w:rsidRPr="005A2355" w:rsidRDefault="00000000">
            <w:pPr>
              <w:pStyle w:val="TableParagraph"/>
              <w:spacing w:line="223" w:lineRule="auto"/>
              <w:ind w:left="107" w:right="782"/>
              <w:rPr>
                <w:sz w:val="21"/>
                <w:lang w:val="en-US"/>
              </w:rPr>
            </w:pPr>
            <w:proofErr w:type="spellStart"/>
            <w:r w:rsidRPr="005A2355">
              <w:rPr>
                <w:sz w:val="21"/>
                <w:lang w:val="en-US"/>
              </w:rPr>
              <w:t>nPenStyle</w:t>
            </w:r>
            <w:proofErr w:type="spellEnd"/>
            <w:r w:rsidRPr="005A2355">
              <w:rPr>
                <w:sz w:val="21"/>
                <w:lang w:val="en-US"/>
              </w:rPr>
              <w:t xml:space="preserve"> </w:t>
            </w:r>
            <w:proofErr w:type="spellStart"/>
            <w:r w:rsidRPr="005A2355">
              <w:rPr>
                <w:sz w:val="21"/>
                <w:lang w:val="en-US"/>
              </w:rPr>
              <w:t>nWidth</w:t>
            </w:r>
            <w:proofErr w:type="spellEnd"/>
            <w:r w:rsidRPr="005A2355">
              <w:rPr>
                <w:sz w:val="21"/>
                <w:lang w:val="en-US"/>
              </w:rPr>
              <w:t xml:space="preserve"> </w:t>
            </w:r>
            <w:proofErr w:type="spellStart"/>
            <w:r w:rsidRPr="005A2355">
              <w:rPr>
                <w:sz w:val="21"/>
                <w:lang w:val="en-US"/>
              </w:rPr>
              <w:t>nColor</w:t>
            </w:r>
            <w:proofErr w:type="spellEnd"/>
            <w:r w:rsidRPr="005A2355">
              <w:rPr>
                <w:sz w:val="21"/>
                <w:lang w:val="en-US"/>
              </w:rPr>
              <w:t xml:space="preserve"> </w:t>
            </w:r>
            <w:proofErr w:type="spellStart"/>
            <w:r w:rsidRPr="005A2355">
              <w:rPr>
                <w:sz w:val="21"/>
                <w:lang w:val="en-US"/>
              </w:rPr>
              <w:t>nLogBrush</w:t>
            </w:r>
            <w:proofErr w:type="spellEnd"/>
            <w:r w:rsidRPr="005A2355">
              <w:rPr>
                <w:sz w:val="21"/>
                <w:lang w:val="en-US"/>
              </w:rPr>
              <w:t xml:space="preserve"> </w:t>
            </w:r>
            <w:proofErr w:type="spellStart"/>
            <w:r w:rsidRPr="005A2355">
              <w:rPr>
                <w:sz w:val="21"/>
                <w:lang w:val="en-US"/>
              </w:rPr>
              <w:t>NStyleCount</w:t>
            </w:r>
            <w:proofErr w:type="spellEnd"/>
            <w:r w:rsidRPr="005A2355">
              <w:rPr>
                <w:sz w:val="21"/>
                <w:lang w:val="en-US"/>
              </w:rPr>
              <w:t xml:space="preserve"> </w:t>
            </w:r>
            <w:proofErr w:type="spellStart"/>
            <w:r w:rsidRPr="005A2355">
              <w:rPr>
                <w:sz w:val="21"/>
                <w:lang w:val="en-US"/>
              </w:rPr>
              <w:t>LPStyle</w:t>
            </w:r>
            <w:proofErr w:type="spellEnd"/>
          </w:p>
        </w:tc>
        <w:tc>
          <w:tcPr>
            <w:tcW w:w="5334" w:type="dxa"/>
          </w:tcPr>
          <w:p w14:paraId="412FDEC9" w14:textId="77777777" w:rsidR="009053DD" w:rsidRDefault="00000000">
            <w:pPr>
              <w:pStyle w:val="TableParagraph"/>
              <w:spacing w:line="340" w:lineRule="exact"/>
              <w:ind w:left="107"/>
              <w:rPr>
                <w:sz w:val="21"/>
              </w:rPr>
            </w:pPr>
            <w:r>
              <w:rPr>
                <w:sz w:val="21"/>
              </w:rPr>
              <w:t>指定画笔样式</w:t>
            </w:r>
          </w:p>
          <w:p w14:paraId="648294AB" w14:textId="77777777" w:rsidR="009053DD" w:rsidRDefault="00000000">
            <w:pPr>
              <w:pStyle w:val="TableParagraph"/>
              <w:spacing w:before="4" w:line="223" w:lineRule="auto"/>
              <w:ind w:left="107" w:right="848"/>
              <w:rPr>
                <w:sz w:val="21"/>
              </w:rPr>
            </w:pPr>
            <w:r>
              <w:rPr>
                <w:sz w:val="21"/>
              </w:rPr>
              <w:t>指定笔划的。如果设置为 0，则宽度默认值为 1 画笔使用的RGB 颜色值</w:t>
            </w:r>
          </w:p>
          <w:p w14:paraId="008E4130" w14:textId="77777777" w:rsidR="009053DD" w:rsidRDefault="00000000">
            <w:pPr>
              <w:pStyle w:val="TableParagraph"/>
              <w:spacing w:line="342" w:lineRule="exact"/>
              <w:ind w:left="107"/>
              <w:rPr>
                <w:sz w:val="21"/>
              </w:rPr>
            </w:pPr>
            <w:r>
              <w:rPr>
                <w:sz w:val="21"/>
              </w:rPr>
              <w:t>LOGBRUSH 结构</w:t>
            </w:r>
          </w:p>
          <w:p w14:paraId="6C67727A" w14:textId="77777777" w:rsidR="009053DD" w:rsidRDefault="00000000">
            <w:pPr>
              <w:pStyle w:val="TableParagraph"/>
              <w:spacing w:line="347" w:lineRule="exact"/>
              <w:ind w:left="107"/>
              <w:rPr>
                <w:sz w:val="21"/>
              </w:rPr>
            </w:pPr>
            <w:r>
              <w:rPr>
                <w:sz w:val="21"/>
              </w:rPr>
              <w:t>LpStyle 数组所包含的DWORD</w:t>
            </w:r>
          </w:p>
          <w:p w14:paraId="579F9A52" w14:textId="77777777" w:rsidR="009053DD" w:rsidRDefault="00000000">
            <w:pPr>
              <w:pStyle w:val="TableParagraph"/>
              <w:spacing w:line="347" w:lineRule="exact"/>
              <w:ind w:left="107"/>
              <w:rPr>
                <w:sz w:val="21"/>
              </w:rPr>
            </w:pPr>
            <w:r>
              <w:rPr>
                <w:sz w:val="21"/>
              </w:rPr>
              <w:t>DWORD 值的数组。</w:t>
            </w:r>
            <w:proofErr w:type="gramStart"/>
            <w:r>
              <w:rPr>
                <w:sz w:val="21"/>
              </w:rPr>
              <w:t>首值指定</w:t>
            </w:r>
            <w:proofErr w:type="gramEnd"/>
            <w:r>
              <w:rPr>
                <w:sz w:val="21"/>
              </w:rPr>
              <w:t>用户自定义线型的第一短</w:t>
            </w:r>
          </w:p>
          <w:p w14:paraId="20F025AA" w14:textId="77777777" w:rsidR="009053DD" w:rsidRDefault="00000000">
            <w:pPr>
              <w:pStyle w:val="TableParagraph"/>
              <w:spacing w:line="333" w:lineRule="exact"/>
              <w:ind w:left="107"/>
              <w:rPr>
                <w:sz w:val="21"/>
              </w:rPr>
            </w:pPr>
            <w:r>
              <w:rPr>
                <w:sz w:val="21"/>
              </w:rPr>
              <w:t>线的长度；第二个值指定第一间空的长度</w:t>
            </w:r>
          </w:p>
        </w:tc>
      </w:tr>
    </w:tbl>
    <w:p w14:paraId="6948E9E2" w14:textId="77777777" w:rsidR="009053DD" w:rsidRDefault="00000000">
      <w:pPr>
        <w:pStyle w:val="a3"/>
        <w:spacing w:before="106" w:line="361" w:lineRule="exact"/>
        <w:ind w:left="701"/>
      </w:pPr>
      <w:r>
        <w:t>例：用红线虚线绘制菱形。如图 10 所示：</w:t>
      </w:r>
    </w:p>
    <w:p w14:paraId="2D417B23" w14:textId="77777777" w:rsidR="009053DD" w:rsidRDefault="00000000">
      <w:pPr>
        <w:pStyle w:val="a3"/>
        <w:spacing w:before="5" w:line="223" w:lineRule="auto"/>
        <w:ind w:right="304"/>
      </w:pPr>
      <w:r>
        <w:rPr>
          <w:spacing w:val="-6"/>
        </w:rPr>
        <w:t>步骤：</w:t>
      </w:r>
      <w:r>
        <w:rPr>
          <w:spacing w:val="-8"/>
        </w:rPr>
        <w:t>1</w:t>
      </w:r>
      <w:r>
        <w:rPr>
          <w:spacing w:val="-3"/>
        </w:rPr>
        <w:t>.创建一个工程 sample2</w:t>
      </w:r>
      <w:r>
        <w:rPr>
          <w:spacing w:val="23"/>
        </w:rPr>
        <w:t>,用</w:t>
      </w:r>
      <w:r>
        <w:rPr>
          <w:spacing w:val="-7"/>
        </w:rPr>
        <w:t>SDI，其余都用默认设置，然后确定就创建了一个单文档的视</w:t>
      </w:r>
      <w:r>
        <w:rPr>
          <w:spacing w:val="-3"/>
        </w:rPr>
        <w:t>图窗口。</w:t>
      </w:r>
    </w:p>
    <w:p w14:paraId="441DC71B" w14:textId="77777777" w:rsidR="009053DD" w:rsidRDefault="00000000">
      <w:pPr>
        <w:pStyle w:val="a4"/>
        <w:numPr>
          <w:ilvl w:val="0"/>
          <w:numId w:val="51"/>
        </w:numPr>
        <w:tabs>
          <w:tab w:val="left" w:pos="1021"/>
        </w:tabs>
        <w:spacing w:line="223" w:lineRule="auto"/>
        <w:ind w:right="2822" w:firstLine="206"/>
        <w:jc w:val="left"/>
        <w:rPr>
          <w:sz w:val="19"/>
        </w:rPr>
      </w:pPr>
      <w:r>
        <w:rPr>
          <w:spacing w:val="-3"/>
          <w:sz w:val="21"/>
        </w:rPr>
        <w:t>在 CSample2View</w:t>
      </w:r>
      <w:r>
        <w:rPr>
          <w:spacing w:val="8"/>
          <w:sz w:val="21"/>
        </w:rPr>
        <w:t xml:space="preserve"> 类中的</w:t>
      </w:r>
      <w:r>
        <w:rPr>
          <w:sz w:val="21"/>
        </w:rPr>
        <w:t>OnDraw</w:t>
      </w:r>
      <w:r>
        <w:rPr>
          <w:spacing w:val="-5"/>
          <w:sz w:val="21"/>
        </w:rPr>
        <w:t xml:space="preserve"> 函数里加入下面的代码</w:t>
      </w:r>
      <w:r>
        <w:rPr>
          <w:spacing w:val="-3"/>
          <w:sz w:val="21"/>
        </w:rPr>
        <w:t>void CSample2View::OnDraw(CDC*</w:t>
      </w:r>
      <w:r>
        <w:rPr>
          <w:spacing w:val="-4"/>
          <w:sz w:val="21"/>
        </w:rPr>
        <w:t xml:space="preserve"> </w:t>
      </w:r>
      <w:r>
        <w:rPr>
          <w:sz w:val="21"/>
        </w:rPr>
        <w:t>pDC)</w:t>
      </w:r>
    </w:p>
    <w:p w14:paraId="456C2509" w14:textId="77777777" w:rsidR="009053DD" w:rsidRDefault="00000000">
      <w:pPr>
        <w:pStyle w:val="a3"/>
        <w:spacing w:line="339" w:lineRule="exact"/>
      </w:pPr>
      <w:r>
        <w:t>{</w:t>
      </w:r>
    </w:p>
    <w:p w14:paraId="60D59605" w14:textId="77777777" w:rsidR="009053DD" w:rsidRPr="005A2355" w:rsidRDefault="00000000">
      <w:pPr>
        <w:pStyle w:val="a3"/>
        <w:spacing w:before="4" w:line="223" w:lineRule="auto"/>
        <w:ind w:left="646" w:right="3394"/>
        <w:rPr>
          <w:lang w:val="en-US"/>
        </w:rPr>
      </w:pPr>
      <w:r w:rsidRPr="005A2355">
        <w:rPr>
          <w:lang w:val="en-US"/>
        </w:rPr>
        <w:t xml:space="preserve">CSample2Doc* </w:t>
      </w:r>
      <w:proofErr w:type="spellStart"/>
      <w:r w:rsidRPr="005A2355">
        <w:rPr>
          <w:lang w:val="en-US"/>
        </w:rPr>
        <w:t>pDoc</w:t>
      </w:r>
      <w:proofErr w:type="spellEnd"/>
      <w:r w:rsidRPr="005A2355">
        <w:rPr>
          <w:lang w:val="en-US"/>
        </w:rPr>
        <w:t xml:space="preserve"> = </w:t>
      </w:r>
      <w:proofErr w:type="spellStart"/>
      <w:proofErr w:type="gramStart"/>
      <w:r w:rsidRPr="005A2355">
        <w:rPr>
          <w:lang w:val="en-US"/>
        </w:rPr>
        <w:t>GetDocument</w:t>
      </w:r>
      <w:proofErr w:type="spellEnd"/>
      <w:r w:rsidRPr="005A2355">
        <w:rPr>
          <w:lang w:val="en-US"/>
        </w:rPr>
        <w:t>(</w:t>
      </w:r>
      <w:proofErr w:type="gramEnd"/>
      <w:r w:rsidRPr="005A2355">
        <w:rPr>
          <w:lang w:val="en-US"/>
        </w:rPr>
        <w:t>); ASSERT_VALID(</w:t>
      </w:r>
      <w:proofErr w:type="spellStart"/>
      <w:r w:rsidRPr="005A2355">
        <w:rPr>
          <w:lang w:val="en-US"/>
        </w:rPr>
        <w:t>pDoc</w:t>
      </w:r>
      <w:proofErr w:type="spellEnd"/>
      <w:r w:rsidRPr="005A2355">
        <w:rPr>
          <w:lang w:val="en-US"/>
        </w:rPr>
        <w:t>);</w:t>
      </w:r>
    </w:p>
    <w:p w14:paraId="7CE93027" w14:textId="77777777" w:rsidR="009053DD" w:rsidRPr="005A2355" w:rsidRDefault="00000000">
      <w:pPr>
        <w:pStyle w:val="a3"/>
        <w:spacing w:line="223" w:lineRule="auto"/>
        <w:ind w:left="646" w:right="4072"/>
        <w:rPr>
          <w:lang w:val="en-US"/>
        </w:rPr>
      </w:pPr>
      <w:r w:rsidRPr="005A2355">
        <w:rPr>
          <w:lang w:val="en-US"/>
        </w:rPr>
        <w:t xml:space="preserve">// TODO: add draw code for native data here </w:t>
      </w:r>
      <w:proofErr w:type="spellStart"/>
      <w:r w:rsidRPr="005A2355">
        <w:rPr>
          <w:lang w:val="en-US"/>
        </w:rPr>
        <w:t>CPen</w:t>
      </w:r>
      <w:proofErr w:type="spellEnd"/>
      <w:r w:rsidRPr="005A2355">
        <w:rPr>
          <w:lang w:val="en-US"/>
        </w:rPr>
        <w:t xml:space="preserve"> </w:t>
      </w:r>
      <w:proofErr w:type="spellStart"/>
      <w:r w:rsidRPr="005A2355">
        <w:rPr>
          <w:lang w:val="en-US"/>
        </w:rPr>
        <w:t>penRed</w:t>
      </w:r>
      <w:proofErr w:type="spellEnd"/>
      <w:r w:rsidRPr="005A2355">
        <w:rPr>
          <w:lang w:val="en-US"/>
        </w:rPr>
        <w:t xml:space="preserve">; </w:t>
      </w:r>
      <w:proofErr w:type="spellStart"/>
      <w:r w:rsidRPr="005A2355">
        <w:rPr>
          <w:lang w:val="en-US"/>
        </w:rPr>
        <w:t>penRed.CreatePen</w:t>
      </w:r>
      <w:proofErr w:type="spellEnd"/>
      <w:r w:rsidRPr="005A2355">
        <w:rPr>
          <w:lang w:val="en-US"/>
        </w:rPr>
        <w:t>(PS_DASH,</w:t>
      </w:r>
      <w:proofErr w:type="gramStart"/>
      <w:r w:rsidRPr="005A2355">
        <w:rPr>
          <w:lang w:val="en-US"/>
        </w:rPr>
        <w:t>1,RGB</w:t>
      </w:r>
      <w:proofErr w:type="gramEnd"/>
      <w:r w:rsidRPr="005A2355">
        <w:rPr>
          <w:lang w:val="en-US"/>
        </w:rPr>
        <w:t xml:space="preserve">(255,0,0)); </w:t>
      </w:r>
      <w:proofErr w:type="spellStart"/>
      <w:r w:rsidRPr="005A2355">
        <w:rPr>
          <w:lang w:val="en-US"/>
        </w:rPr>
        <w:t>CPen</w:t>
      </w:r>
      <w:proofErr w:type="spellEnd"/>
      <w:r w:rsidRPr="005A2355">
        <w:rPr>
          <w:lang w:val="en-US"/>
        </w:rPr>
        <w:t xml:space="preserve"> * </w:t>
      </w:r>
      <w:proofErr w:type="spellStart"/>
      <w:r w:rsidRPr="005A2355">
        <w:rPr>
          <w:lang w:val="en-US"/>
        </w:rPr>
        <w:t>ppenOld</w:t>
      </w:r>
      <w:proofErr w:type="spellEnd"/>
      <w:r w:rsidRPr="005A2355">
        <w:rPr>
          <w:lang w:val="en-US"/>
        </w:rPr>
        <w:t>;</w:t>
      </w:r>
    </w:p>
    <w:p w14:paraId="18E94F6B" w14:textId="77777777" w:rsidR="009053DD" w:rsidRPr="005A2355" w:rsidRDefault="00000000">
      <w:pPr>
        <w:pStyle w:val="a3"/>
        <w:spacing w:line="223" w:lineRule="auto"/>
        <w:ind w:left="646" w:right="4459"/>
        <w:rPr>
          <w:lang w:val="en-US"/>
        </w:rPr>
      </w:pPr>
      <w:proofErr w:type="spellStart"/>
      <w:r w:rsidRPr="005A2355">
        <w:rPr>
          <w:lang w:val="en-US"/>
        </w:rPr>
        <w:t>ppenOld</w:t>
      </w:r>
      <w:proofErr w:type="spellEnd"/>
      <w:r w:rsidRPr="005A2355">
        <w:rPr>
          <w:lang w:val="en-US"/>
        </w:rPr>
        <w:t>=</w:t>
      </w:r>
      <w:proofErr w:type="spellStart"/>
      <w:r w:rsidRPr="005A2355">
        <w:rPr>
          <w:lang w:val="en-US"/>
        </w:rPr>
        <w:t>pDC</w:t>
      </w:r>
      <w:proofErr w:type="spellEnd"/>
      <w:r w:rsidRPr="005A2355">
        <w:rPr>
          <w:lang w:val="en-US"/>
        </w:rPr>
        <w:t>-&gt;</w:t>
      </w:r>
      <w:proofErr w:type="spellStart"/>
      <w:r w:rsidRPr="005A2355">
        <w:rPr>
          <w:lang w:val="en-US"/>
        </w:rPr>
        <w:t>SelectObject</w:t>
      </w:r>
      <w:proofErr w:type="spellEnd"/>
      <w:r w:rsidRPr="005A2355">
        <w:rPr>
          <w:lang w:val="en-US"/>
        </w:rPr>
        <w:t>(&amp;</w:t>
      </w:r>
      <w:proofErr w:type="spellStart"/>
      <w:r w:rsidRPr="005A2355">
        <w:rPr>
          <w:lang w:val="en-US"/>
        </w:rPr>
        <w:t>penRed</w:t>
      </w:r>
      <w:proofErr w:type="spellEnd"/>
      <w:r w:rsidRPr="005A2355">
        <w:rPr>
          <w:lang w:val="en-US"/>
        </w:rPr>
        <w:t xml:space="preserve">); </w:t>
      </w:r>
      <w:proofErr w:type="spellStart"/>
      <w:r w:rsidRPr="005A2355">
        <w:rPr>
          <w:lang w:val="en-US"/>
        </w:rPr>
        <w:t>CRect</w:t>
      </w:r>
      <w:proofErr w:type="spellEnd"/>
      <w:r w:rsidRPr="005A2355">
        <w:rPr>
          <w:lang w:val="en-US"/>
        </w:rPr>
        <w:t xml:space="preserve"> </w:t>
      </w:r>
      <w:proofErr w:type="spellStart"/>
      <w:r w:rsidRPr="005A2355">
        <w:rPr>
          <w:lang w:val="en-US"/>
        </w:rPr>
        <w:t>rc</w:t>
      </w:r>
      <w:proofErr w:type="spellEnd"/>
      <w:r w:rsidRPr="005A2355">
        <w:rPr>
          <w:lang w:val="en-US"/>
        </w:rPr>
        <w:t>;</w:t>
      </w:r>
    </w:p>
    <w:p w14:paraId="49986A1A" w14:textId="77777777" w:rsidR="009053DD" w:rsidRPr="005A2355" w:rsidRDefault="00000000">
      <w:pPr>
        <w:pStyle w:val="a3"/>
        <w:spacing w:line="340" w:lineRule="exact"/>
        <w:ind w:left="646"/>
        <w:rPr>
          <w:lang w:val="en-US"/>
        </w:rPr>
      </w:pPr>
      <w:proofErr w:type="spellStart"/>
      <w:r w:rsidRPr="005A2355">
        <w:rPr>
          <w:lang w:val="en-US"/>
        </w:rPr>
        <w:t>GetClientRect</w:t>
      </w:r>
      <w:proofErr w:type="spellEnd"/>
      <w:r w:rsidRPr="005A2355">
        <w:rPr>
          <w:lang w:val="en-US"/>
        </w:rPr>
        <w:t>(&amp;</w:t>
      </w:r>
      <w:proofErr w:type="spellStart"/>
      <w:r w:rsidRPr="005A2355">
        <w:rPr>
          <w:lang w:val="en-US"/>
        </w:rPr>
        <w:t>rc</w:t>
      </w:r>
      <w:proofErr w:type="spellEnd"/>
      <w:r w:rsidRPr="005A2355">
        <w:rPr>
          <w:lang w:val="en-US"/>
        </w:rPr>
        <w:t>);</w:t>
      </w:r>
    </w:p>
    <w:p w14:paraId="772B440E" w14:textId="77777777" w:rsidR="009053DD" w:rsidRPr="005A2355" w:rsidRDefault="00000000">
      <w:pPr>
        <w:pStyle w:val="a3"/>
        <w:spacing w:before="4" w:line="223" w:lineRule="auto"/>
        <w:ind w:left="646" w:right="4650"/>
        <w:rPr>
          <w:lang w:val="en-US"/>
        </w:rPr>
      </w:pPr>
      <w:proofErr w:type="spellStart"/>
      <w:r w:rsidRPr="005A2355">
        <w:rPr>
          <w:lang w:val="en-US"/>
        </w:rPr>
        <w:t>pDC</w:t>
      </w:r>
      <w:proofErr w:type="spellEnd"/>
      <w:r w:rsidRPr="005A2355">
        <w:rPr>
          <w:lang w:val="en-US"/>
        </w:rPr>
        <w:t>-&gt;</w:t>
      </w:r>
      <w:proofErr w:type="spellStart"/>
      <w:r w:rsidRPr="005A2355">
        <w:rPr>
          <w:lang w:val="en-US"/>
        </w:rPr>
        <w:t>MoveTo</w:t>
      </w:r>
      <w:proofErr w:type="spellEnd"/>
      <w:r w:rsidRPr="005A2355">
        <w:rPr>
          <w:lang w:val="en-US"/>
        </w:rPr>
        <w:t>(</w:t>
      </w:r>
      <w:proofErr w:type="gramStart"/>
      <w:r w:rsidRPr="005A2355">
        <w:rPr>
          <w:lang w:val="en-US"/>
        </w:rPr>
        <w:t>0,(</w:t>
      </w:r>
      <w:proofErr w:type="spellStart"/>
      <w:proofErr w:type="gramEnd"/>
      <w:r w:rsidRPr="005A2355">
        <w:rPr>
          <w:lang w:val="en-US"/>
        </w:rPr>
        <w:t>rc.bottom+rc.top</w:t>
      </w:r>
      <w:proofErr w:type="spellEnd"/>
      <w:r w:rsidRPr="005A2355">
        <w:rPr>
          <w:lang w:val="en-US"/>
        </w:rPr>
        <w:t xml:space="preserve">)/2); </w:t>
      </w:r>
      <w:proofErr w:type="spellStart"/>
      <w:r w:rsidRPr="005A2355">
        <w:rPr>
          <w:lang w:val="en-US"/>
        </w:rPr>
        <w:t>pDC</w:t>
      </w:r>
      <w:proofErr w:type="spellEnd"/>
      <w:r w:rsidRPr="005A2355">
        <w:rPr>
          <w:lang w:val="en-US"/>
        </w:rPr>
        <w:t>-&gt;</w:t>
      </w:r>
      <w:proofErr w:type="spellStart"/>
      <w:r w:rsidRPr="005A2355">
        <w:rPr>
          <w:lang w:val="en-US"/>
        </w:rPr>
        <w:t>LineTo</w:t>
      </w:r>
      <w:proofErr w:type="spellEnd"/>
      <w:r w:rsidRPr="005A2355">
        <w:rPr>
          <w:lang w:val="en-US"/>
        </w:rPr>
        <w:t>((</w:t>
      </w:r>
      <w:proofErr w:type="spellStart"/>
      <w:r w:rsidRPr="005A2355">
        <w:rPr>
          <w:lang w:val="en-US"/>
        </w:rPr>
        <w:t>rc.right+rc.left</w:t>
      </w:r>
      <w:proofErr w:type="spellEnd"/>
      <w:r w:rsidRPr="005A2355">
        <w:rPr>
          <w:lang w:val="en-US"/>
        </w:rPr>
        <w:t>)/2,0);</w:t>
      </w:r>
    </w:p>
    <w:p w14:paraId="51DEBA68" w14:textId="77777777" w:rsidR="009053DD" w:rsidRPr="005A2355" w:rsidRDefault="00000000">
      <w:pPr>
        <w:pStyle w:val="a3"/>
        <w:spacing w:line="223" w:lineRule="auto"/>
        <w:ind w:left="646" w:right="4301"/>
        <w:jc w:val="both"/>
        <w:rPr>
          <w:lang w:val="en-US"/>
        </w:rPr>
      </w:pPr>
      <w:proofErr w:type="spellStart"/>
      <w:r w:rsidRPr="005A2355">
        <w:rPr>
          <w:spacing w:val="-4"/>
          <w:lang w:val="en-US"/>
        </w:rPr>
        <w:t>pDC</w:t>
      </w:r>
      <w:proofErr w:type="spellEnd"/>
      <w:r w:rsidRPr="005A2355">
        <w:rPr>
          <w:spacing w:val="-4"/>
          <w:lang w:val="en-US"/>
        </w:rPr>
        <w:t>-&gt;</w:t>
      </w:r>
      <w:proofErr w:type="spellStart"/>
      <w:r w:rsidRPr="005A2355">
        <w:rPr>
          <w:spacing w:val="-4"/>
          <w:lang w:val="en-US"/>
        </w:rPr>
        <w:t>LineTo</w:t>
      </w:r>
      <w:proofErr w:type="spellEnd"/>
      <w:r w:rsidRPr="005A2355">
        <w:rPr>
          <w:spacing w:val="-4"/>
          <w:lang w:val="en-US"/>
        </w:rPr>
        <w:t>(</w:t>
      </w:r>
      <w:proofErr w:type="spellStart"/>
      <w:proofErr w:type="gramStart"/>
      <w:r w:rsidRPr="005A2355">
        <w:rPr>
          <w:spacing w:val="-4"/>
          <w:lang w:val="en-US"/>
        </w:rPr>
        <w:t>rc.right</w:t>
      </w:r>
      <w:proofErr w:type="spellEnd"/>
      <w:proofErr w:type="gramEnd"/>
      <w:r w:rsidRPr="005A2355">
        <w:rPr>
          <w:spacing w:val="-4"/>
          <w:lang w:val="en-US"/>
        </w:rPr>
        <w:t>,(</w:t>
      </w:r>
      <w:proofErr w:type="spellStart"/>
      <w:r w:rsidRPr="005A2355">
        <w:rPr>
          <w:spacing w:val="-4"/>
          <w:lang w:val="en-US"/>
        </w:rPr>
        <w:t>rc.bottom+rc.top</w:t>
      </w:r>
      <w:proofErr w:type="spellEnd"/>
      <w:r w:rsidRPr="005A2355">
        <w:rPr>
          <w:spacing w:val="-4"/>
          <w:lang w:val="en-US"/>
        </w:rPr>
        <w:t xml:space="preserve">)/2); </w:t>
      </w:r>
      <w:proofErr w:type="spellStart"/>
      <w:r w:rsidRPr="005A2355">
        <w:rPr>
          <w:spacing w:val="-4"/>
          <w:lang w:val="en-US"/>
        </w:rPr>
        <w:t>pDC</w:t>
      </w:r>
      <w:proofErr w:type="spellEnd"/>
      <w:r w:rsidRPr="005A2355">
        <w:rPr>
          <w:spacing w:val="-4"/>
          <w:lang w:val="en-US"/>
        </w:rPr>
        <w:t>-&gt;</w:t>
      </w:r>
      <w:proofErr w:type="spellStart"/>
      <w:r w:rsidRPr="005A2355">
        <w:rPr>
          <w:spacing w:val="-4"/>
          <w:lang w:val="en-US"/>
        </w:rPr>
        <w:t>LineTo</w:t>
      </w:r>
      <w:proofErr w:type="spellEnd"/>
      <w:r w:rsidRPr="005A2355">
        <w:rPr>
          <w:spacing w:val="-4"/>
          <w:lang w:val="en-US"/>
        </w:rPr>
        <w:t>((</w:t>
      </w:r>
      <w:proofErr w:type="spellStart"/>
      <w:r w:rsidRPr="005A2355">
        <w:rPr>
          <w:spacing w:val="-4"/>
          <w:lang w:val="en-US"/>
        </w:rPr>
        <w:t>rc.right+rc.left</w:t>
      </w:r>
      <w:proofErr w:type="spellEnd"/>
      <w:r w:rsidRPr="005A2355">
        <w:rPr>
          <w:spacing w:val="-4"/>
          <w:lang w:val="en-US"/>
        </w:rPr>
        <w:t xml:space="preserve">)/2,rc.bottom); </w:t>
      </w:r>
      <w:proofErr w:type="spellStart"/>
      <w:r w:rsidRPr="005A2355">
        <w:rPr>
          <w:spacing w:val="-4"/>
          <w:lang w:val="en-US"/>
        </w:rPr>
        <w:t>pDC</w:t>
      </w:r>
      <w:proofErr w:type="spellEnd"/>
      <w:r w:rsidRPr="005A2355">
        <w:rPr>
          <w:spacing w:val="-4"/>
          <w:lang w:val="en-US"/>
        </w:rPr>
        <w:t>-&gt;</w:t>
      </w:r>
      <w:proofErr w:type="spellStart"/>
      <w:r w:rsidRPr="005A2355">
        <w:rPr>
          <w:spacing w:val="-4"/>
          <w:lang w:val="en-US"/>
        </w:rPr>
        <w:t>LineTo</w:t>
      </w:r>
      <w:proofErr w:type="spellEnd"/>
      <w:r w:rsidRPr="005A2355">
        <w:rPr>
          <w:spacing w:val="-4"/>
          <w:lang w:val="en-US"/>
        </w:rPr>
        <w:t>(0,(</w:t>
      </w:r>
      <w:proofErr w:type="spellStart"/>
      <w:r w:rsidRPr="005A2355">
        <w:rPr>
          <w:spacing w:val="-4"/>
          <w:lang w:val="en-US"/>
        </w:rPr>
        <w:t>rc.bottom+rc.top</w:t>
      </w:r>
      <w:proofErr w:type="spellEnd"/>
      <w:r w:rsidRPr="005A2355">
        <w:rPr>
          <w:spacing w:val="-4"/>
          <w:lang w:val="en-US"/>
        </w:rPr>
        <w:t>)/2);</w:t>
      </w:r>
    </w:p>
    <w:p w14:paraId="68A20238" w14:textId="77777777" w:rsidR="009053DD" w:rsidRDefault="00000000">
      <w:pPr>
        <w:pStyle w:val="a3"/>
        <w:spacing w:line="342" w:lineRule="exact"/>
        <w:ind w:left="646"/>
      </w:pPr>
      <w:r>
        <w:t>pDC-&gt;SelectObject(ppenOld);</w:t>
      </w:r>
    </w:p>
    <w:p w14:paraId="2A3C0167" w14:textId="77777777" w:rsidR="009053DD" w:rsidRDefault="00000000">
      <w:pPr>
        <w:pStyle w:val="a3"/>
        <w:spacing w:line="361" w:lineRule="exact"/>
      </w:pPr>
      <w:r>
        <w:t>}</w:t>
      </w:r>
    </w:p>
    <w:p w14:paraId="5B0E84D6" w14:textId="77777777" w:rsidR="009053DD" w:rsidRDefault="009053DD">
      <w:pPr>
        <w:spacing w:line="361" w:lineRule="exact"/>
        <w:sectPr w:rsidR="009053DD">
          <w:pgSz w:w="11910" w:h="16840"/>
          <w:pgMar w:top="1580" w:right="1180" w:bottom="1620" w:left="1480" w:header="0" w:footer="1420" w:gutter="0"/>
          <w:cols w:space="720"/>
        </w:sectPr>
      </w:pPr>
    </w:p>
    <w:p w14:paraId="570AFD54" w14:textId="77777777" w:rsidR="009053DD" w:rsidRDefault="009053DD">
      <w:pPr>
        <w:pStyle w:val="a3"/>
        <w:ind w:left="0"/>
        <w:rPr>
          <w:sz w:val="20"/>
        </w:rPr>
      </w:pPr>
    </w:p>
    <w:p w14:paraId="5BA55575" w14:textId="77777777" w:rsidR="009053DD" w:rsidRDefault="009053DD">
      <w:pPr>
        <w:pStyle w:val="a3"/>
        <w:spacing w:before="11"/>
        <w:ind w:left="0"/>
        <w:rPr>
          <w:sz w:val="17"/>
        </w:rPr>
      </w:pPr>
    </w:p>
    <w:p w14:paraId="70CC5074" w14:textId="77777777" w:rsidR="009053DD" w:rsidRDefault="00000000">
      <w:pPr>
        <w:pStyle w:val="a3"/>
        <w:ind w:left="702"/>
        <w:rPr>
          <w:sz w:val="20"/>
        </w:rPr>
      </w:pPr>
      <w:r>
        <w:rPr>
          <w:noProof/>
          <w:sz w:val="20"/>
        </w:rPr>
        <w:drawing>
          <wp:inline distT="0" distB="0" distL="0" distR="0" wp14:anchorId="230F0B6E" wp14:editId="13363BDA">
            <wp:extent cx="4058920" cy="3109595"/>
            <wp:effectExtent l="0" t="0" r="0" b="0"/>
            <wp:docPr id="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png"/>
                    <pic:cNvPicPr>
                      <a:picLocks noChangeAspect="1"/>
                    </pic:cNvPicPr>
                  </pic:nvPicPr>
                  <pic:blipFill>
                    <a:blip r:embed="rId27" cstate="print"/>
                    <a:stretch>
                      <a:fillRect/>
                    </a:stretch>
                  </pic:blipFill>
                  <pic:spPr>
                    <a:xfrm>
                      <a:off x="0" y="0"/>
                      <a:ext cx="4059489" cy="3109722"/>
                    </a:xfrm>
                    <a:prstGeom prst="rect">
                      <a:avLst/>
                    </a:prstGeom>
                  </pic:spPr>
                </pic:pic>
              </a:graphicData>
            </a:graphic>
          </wp:inline>
        </w:drawing>
      </w:r>
    </w:p>
    <w:p w14:paraId="69376202" w14:textId="77777777" w:rsidR="009053DD" w:rsidRDefault="00000000">
      <w:pPr>
        <w:pStyle w:val="a3"/>
        <w:tabs>
          <w:tab w:val="left" w:pos="3942"/>
        </w:tabs>
        <w:spacing w:line="315" w:lineRule="exact"/>
        <w:ind w:left="3023"/>
      </w:pPr>
      <w:r>
        <w:t>图</w:t>
      </w:r>
      <w:r>
        <w:rPr>
          <w:spacing w:val="-12"/>
        </w:rPr>
        <w:t xml:space="preserve"> </w:t>
      </w:r>
      <w:r>
        <w:t>10</w:t>
      </w:r>
      <w:r>
        <w:tab/>
      </w:r>
      <w:r>
        <w:rPr>
          <w:spacing w:val="-5"/>
        </w:rPr>
        <w:t>绘</w:t>
      </w:r>
      <w:r>
        <w:rPr>
          <w:spacing w:val="-3"/>
        </w:rPr>
        <w:t>制</w:t>
      </w:r>
      <w:r>
        <w:rPr>
          <w:spacing w:val="-5"/>
        </w:rPr>
        <w:t>菱</w:t>
      </w:r>
      <w:r>
        <w:t>形</w:t>
      </w:r>
    </w:p>
    <w:p w14:paraId="0CB7C7E9" w14:textId="77777777" w:rsidR="009053DD" w:rsidRDefault="00000000">
      <w:pPr>
        <w:pStyle w:val="1"/>
        <w:numPr>
          <w:ilvl w:val="0"/>
          <w:numId w:val="51"/>
        </w:numPr>
        <w:tabs>
          <w:tab w:val="left" w:pos="941"/>
          <w:tab w:val="left" w:pos="942"/>
        </w:tabs>
        <w:spacing w:line="360" w:lineRule="exact"/>
        <w:ind w:left="942" w:hanging="720"/>
        <w:jc w:val="left"/>
      </w:pPr>
      <w:r>
        <w:rPr>
          <w:spacing w:val="-3"/>
        </w:rPr>
        <w:t>对话框</w:t>
      </w:r>
    </w:p>
    <w:p w14:paraId="017CFFAE" w14:textId="77777777" w:rsidR="009053DD" w:rsidRDefault="00000000">
      <w:pPr>
        <w:pStyle w:val="a3"/>
        <w:spacing w:line="334" w:lineRule="exact"/>
        <w:ind w:left="701"/>
        <w:jc w:val="both"/>
      </w:pPr>
      <w:r>
        <w:t>对话框是windows 应用程序中一种常用的资源，其主要功能是输出信息和接收用户的</w:t>
      </w:r>
    </w:p>
    <w:p w14:paraId="33695502" w14:textId="77777777" w:rsidR="009053DD" w:rsidRDefault="00000000">
      <w:pPr>
        <w:pStyle w:val="a3"/>
        <w:spacing w:before="4" w:line="223" w:lineRule="auto"/>
        <w:ind w:right="302"/>
        <w:jc w:val="both"/>
      </w:pPr>
      <w:r>
        <w:rPr>
          <w:spacing w:val="-5"/>
        </w:rPr>
        <w:t xml:space="preserve">输入数据。在 </w:t>
      </w:r>
      <w:r>
        <w:t>MFC</w:t>
      </w:r>
      <w:r>
        <w:rPr>
          <w:spacing w:val="-5"/>
        </w:rPr>
        <w:t xml:space="preserve"> 中，对话框的功能被封装在 </w:t>
      </w:r>
      <w:r>
        <w:rPr>
          <w:spacing w:val="-3"/>
        </w:rPr>
        <w:t>CDialog</w:t>
      </w:r>
      <w:r>
        <w:rPr>
          <w:spacing w:val="-4"/>
        </w:rPr>
        <w:t xml:space="preserve"> 类中，而 </w:t>
      </w:r>
      <w:r>
        <w:rPr>
          <w:spacing w:val="-3"/>
        </w:rPr>
        <w:t>CDialog</w:t>
      </w:r>
      <w:r>
        <w:rPr>
          <w:spacing w:val="-2"/>
        </w:rPr>
        <w:t xml:space="preserve"> 类是 </w:t>
      </w:r>
      <w:r>
        <w:t>CWnd</w:t>
      </w:r>
      <w:r>
        <w:rPr>
          <w:spacing w:val="-3"/>
        </w:rPr>
        <w:t xml:space="preserve"> 类的派</w:t>
      </w:r>
      <w:r>
        <w:rPr>
          <w:spacing w:val="-5"/>
        </w:rPr>
        <w:t xml:space="preserve">生类。作为窗口，对话框具有窗口的一切功能。可以直接利用 </w:t>
      </w:r>
      <w:r>
        <w:t>MFC</w:t>
      </w:r>
      <w:r>
        <w:rPr>
          <w:spacing w:val="45"/>
        </w:rPr>
        <w:t xml:space="preserve"> </w:t>
      </w:r>
      <w:r>
        <w:rPr>
          <w:spacing w:val="-3"/>
        </w:rPr>
        <w:t>AppWizard</w:t>
      </w:r>
      <w:r>
        <w:rPr>
          <w:spacing w:val="-5"/>
        </w:rPr>
        <w:t xml:space="preserve"> 应用程序向导</w:t>
      </w:r>
      <w:r>
        <w:rPr>
          <w:spacing w:val="-4"/>
        </w:rPr>
        <w:t xml:space="preserve">创建一个基于对话框的应用程序，这种程序运行后首先出现一个对话框。在 </w:t>
      </w:r>
      <w:r>
        <w:t>MFC</w:t>
      </w:r>
      <w:r>
        <w:rPr>
          <w:spacing w:val="49"/>
        </w:rPr>
        <w:t xml:space="preserve"> </w:t>
      </w:r>
      <w:r>
        <w:rPr>
          <w:spacing w:val="-3"/>
        </w:rPr>
        <w:t xml:space="preserve">AppWizard </w:t>
      </w:r>
      <w:r>
        <w:rPr>
          <w:spacing w:val="-4"/>
        </w:rPr>
        <w:t xml:space="preserve">向导的第 </w:t>
      </w:r>
      <w:r>
        <w:t>1</w:t>
      </w:r>
      <w:r>
        <w:rPr>
          <w:spacing w:val="8"/>
        </w:rPr>
        <w:t xml:space="preserve"> 步选择</w:t>
      </w:r>
      <w:r>
        <w:rPr>
          <w:spacing w:val="-3"/>
        </w:rPr>
        <w:t>Dialog</w:t>
      </w:r>
      <w:r>
        <w:rPr>
          <w:spacing w:val="40"/>
        </w:rPr>
        <w:t xml:space="preserve"> </w:t>
      </w:r>
      <w:r>
        <w:t>Based</w:t>
      </w:r>
      <w:r>
        <w:rPr>
          <w:spacing w:val="-5"/>
        </w:rPr>
        <w:t xml:space="preserve"> 选项，此时，应用程序向导将出现与单文档和多文档程序向导不同的操作步骤，因为对话框应用程序一般不包含文档，故不支持数据库和复合文档。</w:t>
      </w:r>
    </w:p>
    <w:p w14:paraId="6AEEFA4D" w14:textId="77777777" w:rsidR="009053DD" w:rsidRDefault="00000000">
      <w:pPr>
        <w:pStyle w:val="a3"/>
        <w:spacing w:line="223" w:lineRule="auto"/>
        <w:ind w:right="301" w:firstLine="419"/>
        <w:jc w:val="both"/>
      </w:pPr>
      <w:r>
        <w:rPr>
          <w:spacing w:val="-8"/>
        </w:rPr>
        <w:t xml:space="preserve">按照对话框应用程序向导提示的步骤进行操作就得到一个对话框应用程序项目，出现如图 </w:t>
      </w:r>
      <w:r>
        <w:t xml:space="preserve">11 </w:t>
      </w:r>
      <w:r>
        <w:rPr>
          <w:spacing w:val="-5"/>
        </w:rPr>
        <w:t>所示的对话框编辑器和控件工具栏浮动窗口，它们采用的是一种所见即所得的可视化工作方式。利用向导创建应用程序的框架后，程序员可根据程序具体功能要求添加代码。</w:t>
      </w:r>
    </w:p>
    <w:p w14:paraId="6D0559BD" w14:textId="77777777" w:rsidR="009053DD" w:rsidRDefault="00000000">
      <w:pPr>
        <w:pStyle w:val="a3"/>
        <w:spacing w:line="223" w:lineRule="auto"/>
        <w:ind w:right="302" w:firstLine="419"/>
        <w:jc w:val="both"/>
      </w:pPr>
      <w:r>
        <w:rPr>
          <w:spacing w:val="-6"/>
        </w:rPr>
        <w:t xml:space="preserve">执行 </w:t>
      </w:r>
      <w:r>
        <w:t>File</w:t>
      </w:r>
      <w:r>
        <w:rPr>
          <w:spacing w:val="24"/>
        </w:rPr>
        <w:t xml:space="preserve"> </w:t>
      </w:r>
      <w:r>
        <w:t>|</w:t>
      </w:r>
      <w:r>
        <w:rPr>
          <w:spacing w:val="25"/>
        </w:rPr>
        <w:t xml:space="preserve"> </w:t>
      </w:r>
      <w:r>
        <w:t>New</w:t>
      </w:r>
      <w:r>
        <w:rPr>
          <w:spacing w:val="11"/>
        </w:rPr>
        <w:t xml:space="preserve"> 命令，出现</w:t>
      </w:r>
      <w:r>
        <w:t>New</w:t>
      </w:r>
      <w:r>
        <w:rPr>
          <w:spacing w:val="9"/>
        </w:rPr>
        <w:t xml:space="preserve"> 对话框，选择</w:t>
      </w:r>
      <w:r>
        <w:rPr>
          <w:spacing w:val="-3"/>
        </w:rPr>
        <w:t>MFC</w:t>
      </w:r>
      <w:r>
        <w:rPr>
          <w:spacing w:val="34"/>
        </w:rPr>
        <w:t xml:space="preserve"> </w:t>
      </w:r>
      <w:r>
        <w:rPr>
          <w:spacing w:val="-3"/>
        </w:rPr>
        <w:t>AppWizard［exe］</w:t>
      </w:r>
      <w:r>
        <w:rPr>
          <w:spacing w:val="-5"/>
        </w:rPr>
        <w:t>项，输入程序</w:t>
      </w:r>
      <w:r>
        <w:rPr>
          <w:spacing w:val="28"/>
        </w:rPr>
        <w:t>名</w:t>
      </w:r>
      <w:r>
        <w:rPr>
          <w:spacing w:val="-2"/>
        </w:rPr>
        <w:t>sa</w:t>
      </w:r>
      <w:r>
        <w:rPr>
          <w:spacing w:val="-4"/>
        </w:rPr>
        <w:t>m</w:t>
      </w:r>
      <w:r>
        <w:t>p</w:t>
      </w:r>
      <w:r>
        <w:rPr>
          <w:spacing w:val="-4"/>
        </w:rPr>
        <w:t>l</w:t>
      </w:r>
      <w:r>
        <w:rPr>
          <w:spacing w:val="-3"/>
        </w:rPr>
        <w:t>e</w:t>
      </w:r>
      <w:r>
        <w:rPr>
          <w:spacing w:val="-2"/>
        </w:rPr>
        <w:t>3</w:t>
      </w:r>
      <w:r>
        <w:rPr>
          <w:spacing w:val="-29"/>
        </w:rPr>
        <w:t>，单击</w:t>
      </w:r>
      <w:r>
        <w:rPr>
          <w:spacing w:val="-2"/>
        </w:rPr>
        <w:t>O</w:t>
      </w:r>
      <w:r>
        <w:t>K</w:t>
      </w:r>
      <w:r>
        <w:rPr>
          <w:spacing w:val="-33"/>
        </w:rPr>
        <w:t xml:space="preserve"> </w:t>
      </w:r>
      <w:r>
        <w:rPr>
          <w:spacing w:val="-14"/>
        </w:rPr>
        <w:t>按钮。在随后出现的</w:t>
      </w:r>
      <w:r>
        <w:rPr>
          <w:spacing w:val="-3"/>
        </w:rPr>
        <w:t>M</w:t>
      </w:r>
      <w:r>
        <w:rPr>
          <w:spacing w:val="-2"/>
        </w:rPr>
        <w:t>F</w:t>
      </w:r>
      <w:r>
        <w:t>C</w:t>
      </w:r>
      <w:r>
        <w:rPr>
          <w:spacing w:val="5"/>
        </w:rPr>
        <w:t xml:space="preserve">   </w:t>
      </w:r>
      <w:r>
        <w:rPr>
          <w:spacing w:val="-3"/>
        </w:rPr>
        <w:t>App</w:t>
      </w:r>
      <w:r>
        <w:rPr>
          <w:spacing w:val="-2"/>
        </w:rPr>
        <w:t>Wi</w:t>
      </w:r>
      <w:r>
        <w:rPr>
          <w:spacing w:val="-4"/>
        </w:rPr>
        <w:t>z</w:t>
      </w:r>
      <w:r>
        <w:rPr>
          <w:spacing w:val="-2"/>
        </w:rPr>
        <w:t>a</w:t>
      </w:r>
      <w:r>
        <w:rPr>
          <w:spacing w:val="-4"/>
        </w:rPr>
        <w:t>r</w:t>
      </w:r>
      <w:r>
        <w:rPr>
          <w:spacing w:val="-3"/>
        </w:rPr>
        <w:t>d－</w:t>
      </w:r>
      <w:r>
        <w:rPr>
          <w:spacing w:val="-10"/>
        </w:rPr>
        <w:t>S</w:t>
      </w:r>
      <w:r>
        <w:rPr>
          <w:spacing w:val="-5"/>
        </w:rPr>
        <w:t>t</w:t>
      </w:r>
      <w:r>
        <w:rPr>
          <w:spacing w:val="-3"/>
        </w:rPr>
        <w:t>e</w:t>
      </w:r>
      <w:r>
        <w:t>p</w:t>
      </w:r>
      <w:r>
        <w:rPr>
          <w:spacing w:val="-6"/>
        </w:rPr>
        <w:t xml:space="preserve"> </w:t>
      </w:r>
      <w:r>
        <w:t>1</w:t>
      </w:r>
      <w:r>
        <w:rPr>
          <w:spacing w:val="-33"/>
        </w:rPr>
        <w:t xml:space="preserve"> </w:t>
      </w:r>
      <w:r>
        <w:rPr>
          <w:spacing w:val="-1"/>
        </w:rPr>
        <w:t>对话框窗口中选择</w:t>
      </w:r>
      <w:r>
        <w:rPr>
          <w:spacing w:val="-3"/>
        </w:rPr>
        <w:t>D</w:t>
      </w:r>
      <w:r>
        <w:rPr>
          <w:spacing w:val="-4"/>
        </w:rPr>
        <w:t>i</w:t>
      </w:r>
      <w:r>
        <w:rPr>
          <w:spacing w:val="-2"/>
        </w:rPr>
        <w:t>a</w:t>
      </w:r>
      <w:r>
        <w:rPr>
          <w:spacing w:val="-4"/>
        </w:rPr>
        <w:t>l</w:t>
      </w:r>
      <w:r>
        <w:rPr>
          <w:spacing w:val="-3"/>
        </w:rPr>
        <w:t>o</w:t>
      </w:r>
      <w:r>
        <w:t>g Based</w:t>
      </w:r>
      <w:r>
        <w:rPr>
          <w:spacing w:val="2"/>
        </w:rPr>
        <w:t xml:space="preserve"> 选项，单出</w:t>
      </w:r>
      <w:r>
        <w:rPr>
          <w:spacing w:val="-3"/>
        </w:rPr>
        <w:t>Finish</w:t>
      </w:r>
      <w:r>
        <w:rPr>
          <w:spacing w:val="-7"/>
        </w:rPr>
        <w:t xml:space="preserve"> 按钮就创建了应用程序项目。出现图 </w:t>
      </w:r>
      <w:r>
        <w:t>11</w:t>
      </w:r>
    </w:p>
    <w:p w14:paraId="01509057" w14:textId="77777777" w:rsidR="009053DD" w:rsidRDefault="009053DD">
      <w:pPr>
        <w:spacing w:line="223" w:lineRule="auto"/>
        <w:jc w:val="both"/>
        <w:sectPr w:rsidR="009053DD">
          <w:pgSz w:w="11910" w:h="16840"/>
          <w:pgMar w:top="1580" w:right="1180" w:bottom="1620" w:left="1480" w:header="0" w:footer="1420" w:gutter="0"/>
          <w:cols w:space="720"/>
        </w:sectPr>
      </w:pPr>
    </w:p>
    <w:p w14:paraId="0ABE03A5" w14:textId="77777777" w:rsidR="009053DD" w:rsidRDefault="009053DD">
      <w:pPr>
        <w:pStyle w:val="a3"/>
        <w:ind w:left="0"/>
        <w:rPr>
          <w:sz w:val="20"/>
        </w:rPr>
      </w:pPr>
    </w:p>
    <w:p w14:paraId="369E8099" w14:textId="77777777" w:rsidR="009053DD" w:rsidRDefault="009053DD">
      <w:pPr>
        <w:pStyle w:val="a3"/>
        <w:spacing w:before="11"/>
        <w:ind w:left="0"/>
        <w:rPr>
          <w:sz w:val="17"/>
        </w:rPr>
      </w:pPr>
    </w:p>
    <w:p w14:paraId="79B840A3" w14:textId="77777777" w:rsidR="009053DD" w:rsidRDefault="00000000">
      <w:pPr>
        <w:pStyle w:val="a3"/>
        <w:ind w:left="642"/>
        <w:rPr>
          <w:sz w:val="20"/>
        </w:rPr>
      </w:pPr>
      <w:r>
        <w:rPr>
          <w:noProof/>
          <w:sz w:val="20"/>
        </w:rPr>
        <w:drawing>
          <wp:inline distT="0" distB="0" distL="0" distR="0" wp14:anchorId="22A2D936" wp14:editId="5C73BD3D">
            <wp:extent cx="4456430" cy="3253740"/>
            <wp:effectExtent l="0" t="0" r="0" b="0"/>
            <wp:docPr id="2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png"/>
                    <pic:cNvPicPr>
                      <a:picLocks noChangeAspect="1"/>
                    </pic:cNvPicPr>
                  </pic:nvPicPr>
                  <pic:blipFill>
                    <a:blip r:embed="rId28" cstate="print"/>
                    <a:stretch>
                      <a:fillRect/>
                    </a:stretch>
                  </pic:blipFill>
                  <pic:spPr>
                    <a:xfrm>
                      <a:off x="0" y="0"/>
                      <a:ext cx="4456511" cy="3253930"/>
                    </a:xfrm>
                    <a:prstGeom prst="rect">
                      <a:avLst/>
                    </a:prstGeom>
                  </pic:spPr>
                </pic:pic>
              </a:graphicData>
            </a:graphic>
          </wp:inline>
        </w:drawing>
      </w:r>
    </w:p>
    <w:p w14:paraId="2C94A7A6" w14:textId="77777777" w:rsidR="009053DD" w:rsidRDefault="00000000">
      <w:pPr>
        <w:pStyle w:val="a3"/>
        <w:tabs>
          <w:tab w:val="left" w:pos="919"/>
        </w:tabs>
        <w:spacing w:line="371" w:lineRule="exact"/>
        <w:ind w:left="0" w:right="411"/>
        <w:jc w:val="center"/>
      </w:pPr>
      <w:r>
        <w:t>图</w:t>
      </w:r>
      <w:r>
        <w:rPr>
          <w:spacing w:val="-12"/>
        </w:rPr>
        <w:t xml:space="preserve"> </w:t>
      </w:r>
      <w:r>
        <w:t>11</w:t>
      </w:r>
      <w:r>
        <w:tab/>
      </w:r>
      <w:r>
        <w:rPr>
          <w:spacing w:val="-5"/>
        </w:rPr>
        <w:t>对</w:t>
      </w:r>
      <w:r>
        <w:rPr>
          <w:spacing w:val="-3"/>
        </w:rPr>
        <w:t>话</w:t>
      </w:r>
      <w:r>
        <w:rPr>
          <w:spacing w:val="-5"/>
        </w:rPr>
        <w:t>框</w:t>
      </w:r>
      <w:r>
        <w:rPr>
          <w:spacing w:val="-3"/>
        </w:rPr>
        <w:t>应</w:t>
      </w:r>
      <w:r>
        <w:rPr>
          <w:spacing w:val="-5"/>
        </w:rPr>
        <w:t>用程序</w:t>
      </w:r>
      <w:r>
        <w:rPr>
          <w:spacing w:val="-3"/>
        </w:rPr>
        <w:t>的</w:t>
      </w:r>
      <w:r>
        <w:rPr>
          <w:spacing w:val="-5"/>
        </w:rPr>
        <w:t>开</w:t>
      </w:r>
      <w:r>
        <w:rPr>
          <w:spacing w:val="-3"/>
        </w:rPr>
        <w:t>发</w:t>
      </w:r>
      <w:r>
        <w:rPr>
          <w:spacing w:val="-5"/>
        </w:rPr>
        <w:t>窗</w:t>
      </w:r>
      <w:r>
        <w:t>口</w:t>
      </w:r>
    </w:p>
    <w:p w14:paraId="5DF05DA6" w14:textId="77777777" w:rsidR="009053DD" w:rsidRDefault="009053DD">
      <w:pPr>
        <w:pStyle w:val="a3"/>
        <w:ind w:left="0"/>
        <w:rPr>
          <w:sz w:val="19"/>
        </w:rPr>
      </w:pPr>
    </w:p>
    <w:p w14:paraId="69459B0B" w14:textId="77777777" w:rsidR="009053DD" w:rsidRDefault="00000000">
      <w:pPr>
        <w:pStyle w:val="a3"/>
        <w:spacing w:line="223" w:lineRule="auto"/>
        <w:ind w:right="302" w:firstLine="419"/>
        <w:jc w:val="both"/>
      </w:pPr>
      <w:r>
        <w:rPr>
          <w:b/>
          <w:spacing w:val="-1"/>
        </w:rPr>
        <w:t xml:space="preserve">对话框类     </w:t>
      </w:r>
      <w:r>
        <w:rPr>
          <w:spacing w:val="-6"/>
        </w:rPr>
        <w:t>为了程序员方便实现对话框功能，</w:t>
      </w:r>
      <w:r>
        <w:rPr>
          <w:spacing w:val="-16"/>
        </w:rPr>
        <w:t>MFC</w:t>
      </w:r>
      <w:r>
        <w:rPr>
          <w:spacing w:val="-10"/>
        </w:rPr>
        <w:t xml:space="preserve"> 提供了一系列对话框，并实现了对话框</w:t>
      </w:r>
      <w:r>
        <w:rPr>
          <w:spacing w:val="-6"/>
        </w:rPr>
        <w:t>消息响应和处理机制。</w:t>
      </w:r>
      <w:r>
        <w:rPr>
          <w:spacing w:val="-3"/>
        </w:rPr>
        <w:t>CDialog</w:t>
      </w:r>
      <w:r>
        <w:rPr>
          <w:spacing w:val="-6"/>
        </w:rPr>
        <w:t xml:space="preserve"> 类是对话框中最重要的类，用户在程序中创建的对话框类一般都</w:t>
      </w:r>
      <w:r>
        <w:rPr>
          <w:spacing w:val="50"/>
        </w:rPr>
        <w:t>是</w:t>
      </w:r>
      <w:r>
        <w:rPr>
          <w:spacing w:val="-3"/>
        </w:rPr>
        <w:t>CDialog</w:t>
      </w:r>
      <w:r>
        <w:rPr>
          <w:spacing w:val="-7"/>
        </w:rPr>
        <w:t xml:space="preserve"> 类的派生类。</w:t>
      </w:r>
      <w:r>
        <w:t>CDialog</w:t>
      </w:r>
      <w:r>
        <w:rPr>
          <w:spacing w:val="-7"/>
        </w:rPr>
        <w:t xml:space="preserve"> 类还是其它所有对话框类的基类。</w:t>
      </w:r>
    </w:p>
    <w:p w14:paraId="2E59EADC" w14:textId="77777777" w:rsidR="009053DD" w:rsidRDefault="00000000">
      <w:pPr>
        <w:pStyle w:val="a3"/>
        <w:spacing w:line="223" w:lineRule="auto"/>
        <w:ind w:right="302"/>
        <w:jc w:val="both"/>
      </w:pPr>
      <w:r>
        <w:t>CDialog</w:t>
      </w:r>
      <w:r>
        <w:rPr>
          <w:spacing w:val="-6"/>
        </w:rPr>
        <w:t xml:space="preserve"> 类从 </w:t>
      </w:r>
      <w:r>
        <w:t>CWnd</w:t>
      </w:r>
      <w:r>
        <w:rPr>
          <w:spacing w:val="-12"/>
        </w:rPr>
        <w:t xml:space="preserve"> 类派生而来，所以它继承了 </w:t>
      </w:r>
      <w:r>
        <w:rPr>
          <w:spacing w:val="-3"/>
        </w:rPr>
        <w:t>CWnd</w:t>
      </w:r>
      <w:r>
        <w:rPr>
          <w:spacing w:val="-10"/>
        </w:rPr>
        <w:t xml:space="preserve"> 类的成员函数，具有 </w:t>
      </w:r>
      <w:r>
        <w:rPr>
          <w:spacing w:val="-3"/>
        </w:rPr>
        <w:t>CWnd</w:t>
      </w:r>
      <w:r>
        <w:rPr>
          <w:spacing w:val="-5"/>
        </w:rPr>
        <w:t xml:space="preserve"> 类的基本功能，可以编写代码移动、显示或隐藏对话框，并能根据对话框的特点增加新的成员函数，扩展它</w:t>
      </w:r>
      <w:r>
        <w:rPr>
          <w:spacing w:val="-3"/>
        </w:rPr>
        <w:t xml:space="preserve">的功能。表 </w:t>
      </w:r>
      <w:r>
        <w:t>4</w:t>
      </w:r>
      <w:r>
        <w:rPr>
          <w:spacing w:val="-2"/>
        </w:rPr>
        <w:t xml:space="preserve"> 中所列是 </w:t>
      </w:r>
      <w:r>
        <w:rPr>
          <w:spacing w:val="-3"/>
        </w:rPr>
        <w:t>CDialog</w:t>
      </w:r>
      <w:r>
        <w:rPr>
          <w:spacing w:val="-5"/>
        </w:rPr>
        <w:t xml:space="preserve"> 类中经常要使用的成员函数，在用户的 </w:t>
      </w:r>
      <w:r>
        <w:t>CDialog</w:t>
      </w:r>
      <w:r>
        <w:rPr>
          <w:spacing w:val="-5"/>
        </w:rPr>
        <w:t xml:space="preserve"> 类的派生类中可以直接调用。大部份的成员函数是虚函数，可以在用户的派生类中重载，以实现特定的目的。</w:t>
      </w:r>
      <w:r>
        <w:rPr>
          <w:spacing w:val="-3"/>
        </w:rPr>
        <w:t>除了 CDialog</w:t>
      </w:r>
      <w:r>
        <w:rPr>
          <w:spacing w:val="2"/>
        </w:rPr>
        <w:t xml:space="preserve"> 类成员函数，类</w:t>
      </w:r>
      <w:r>
        <w:t>CWnd</w:t>
      </w:r>
      <w:r>
        <w:rPr>
          <w:spacing w:val="22"/>
        </w:rPr>
        <w:t xml:space="preserve"> 和</w:t>
      </w:r>
      <w:r>
        <w:rPr>
          <w:spacing w:val="-3"/>
        </w:rPr>
        <w:t>CWinApp</w:t>
      </w:r>
      <w:r>
        <w:rPr>
          <w:spacing w:val="-5"/>
        </w:rPr>
        <w:t xml:space="preserve"> 也提供了一些成员函数用于对话框的管理。</w:t>
      </w:r>
    </w:p>
    <w:p w14:paraId="4A93C90C" w14:textId="77777777" w:rsidR="009053DD" w:rsidRDefault="009053DD">
      <w:pPr>
        <w:pStyle w:val="a3"/>
        <w:spacing w:before="5"/>
        <w:ind w:left="0"/>
        <w:rPr>
          <w:sz w:val="18"/>
        </w:rPr>
      </w:pPr>
    </w:p>
    <w:p w14:paraId="2294A402" w14:textId="77777777" w:rsidR="009053DD" w:rsidRDefault="00000000">
      <w:pPr>
        <w:pStyle w:val="a3"/>
        <w:ind w:left="3745"/>
      </w:pPr>
      <w:r>
        <w:t>表 4 有关对话框的常用函数</w:t>
      </w:r>
    </w:p>
    <w:p w14:paraId="3B64A19D" w14:textId="77777777" w:rsidR="009053DD" w:rsidRDefault="009053DD">
      <w:pPr>
        <w:sectPr w:rsidR="009053DD">
          <w:pgSz w:w="11910" w:h="16840"/>
          <w:pgMar w:top="1580" w:right="1180" w:bottom="1620" w:left="1480" w:header="0" w:footer="1420" w:gutter="0"/>
          <w:cols w:space="720"/>
        </w:sectPr>
      </w:pPr>
    </w:p>
    <w:p w14:paraId="1E98E96A" w14:textId="77777777" w:rsidR="009053DD" w:rsidRDefault="009053DD">
      <w:pPr>
        <w:pStyle w:val="a3"/>
        <w:ind w:left="0"/>
        <w:rPr>
          <w:sz w:val="20"/>
        </w:rPr>
      </w:pPr>
    </w:p>
    <w:p w14:paraId="6B3F5821" w14:textId="77777777" w:rsidR="009053DD" w:rsidRDefault="009053DD">
      <w:pPr>
        <w:pStyle w:val="a3"/>
        <w:spacing w:before="10"/>
        <w:ind w:left="0"/>
        <w:rPr>
          <w:sz w:val="26"/>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68"/>
        <w:gridCol w:w="5982"/>
      </w:tblGrid>
      <w:tr w:rsidR="009053DD" w14:paraId="452B0158" w14:textId="77777777">
        <w:trPr>
          <w:trHeight w:val="381"/>
        </w:trPr>
        <w:tc>
          <w:tcPr>
            <w:tcW w:w="2768" w:type="dxa"/>
          </w:tcPr>
          <w:p w14:paraId="7824D4E8" w14:textId="77777777" w:rsidR="009053DD" w:rsidRDefault="00000000">
            <w:pPr>
              <w:pStyle w:val="TableParagraph"/>
              <w:spacing w:line="354" w:lineRule="exact"/>
              <w:ind w:left="834"/>
              <w:rPr>
                <w:sz w:val="21"/>
              </w:rPr>
            </w:pPr>
            <w:r>
              <w:rPr>
                <w:sz w:val="21"/>
              </w:rPr>
              <w:t>成员函数</w:t>
            </w:r>
          </w:p>
        </w:tc>
        <w:tc>
          <w:tcPr>
            <w:tcW w:w="5982" w:type="dxa"/>
          </w:tcPr>
          <w:p w14:paraId="3808D047" w14:textId="77777777" w:rsidR="009053DD" w:rsidRDefault="00000000">
            <w:pPr>
              <w:pStyle w:val="TableParagraph"/>
              <w:tabs>
                <w:tab w:val="left" w:pos="2284"/>
              </w:tabs>
              <w:spacing w:line="354" w:lineRule="exact"/>
              <w:ind w:left="1869"/>
              <w:rPr>
                <w:sz w:val="21"/>
              </w:rPr>
            </w:pPr>
            <w:r>
              <w:rPr>
                <w:sz w:val="21"/>
              </w:rPr>
              <w:t>功</w:t>
            </w:r>
            <w:r>
              <w:rPr>
                <w:sz w:val="21"/>
              </w:rPr>
              <w:tab/>
              <w:t>能</w:t>
            </w:r>
          </w:p>
        </w:tc>
      </w:tr>
      <w:tr w:rsidR="009053DD" w14:paraId="0A4DAE84" w14:textId="77777777">
        <w:trPr>
          <w:trHeight w:val="373"/>
        </w:trPr>
        <w:tc>
          <w:tcPr>
            <w:tcW w:w="2768" w:type="dxa"/>
          </w:tcPr>
          <w:p w14:paraId="1DDF66BC" w14:textId="77777777" w:rsidR="009053DD" w:rsidRDefault="00000000">
            <w:pPr>
              <w:pStyle w:val="TableParagraph"/>
              <w:spacing w:line="354" w:lineRule="exact"/>
              <w:ind w:left="107"/>
              <w:rPr>
                <w:sz w:val="21"/>
              </w:rPr>
            </w:pPr>
            <w:r>
              <w:rPr>
                <w:sz w:val="21"/>
              </w:rPr>
              <w:t>CDialog::CDialog()</w:t>
            </w:r>
          </w:p>
        </w:tc>
        <w:tc>
          <w:tcPr>
            <w:tcW w:w="5982" w:type="dxa"/>
          </w:tcPr>
          <w:p w14:paraId="1E750501" w14:textId="77777777" w:rsidR="009053DD" w:rsidRDefault="00000000">
            <w:pPr>
              <w:pStyle w:val="TableParagraph"/>
              <w:spacing w:line="354" w:lineRule="exact"/>
              <w:ind w:left="105"/>
              <w:rPr>
                <w:sz w:val="21"/>
              </w:rPr>
            </w:pPr>
            <w:r>
              <w:rPr>
                <w:spacing w:val="-9"/>
                <w:sz w:val="21"/>
              </w:rPr>
              <w:t>通过调用派生类构造函数，根据对话框资源模板定义一个对话框</w:t>
            </w:r>
          </w:p>
        </w:tc>
      </w:tr>
      <w:tr w:rsidR="009053DD" w14:paraId="3BF9E3BC" w14:textId="77777777">
        <w:trPr>
          <w:trHeight w:val="347"/>
        </w:trPr>
        <w:tc>
          <w:tcPr>
            <w:tcW w:w="2768" w:type="dxa"/>
          </w:tcPr>
          <w:p w14:paraId="612CA570" w14:textId="77777777" w:rsidR="009053DD" w:rsidRDefault="00000000">
            <w:pPr>
              <w:pStyle w:val="TableParagraph"/>
              <w:spacing w:line="328" w:lineRule="exact"/>
              <w:ind w:left="107"/>
              <w:rPr>
                <w:sz w:val="21"/>
              </w:rPr>
            </w:pPr>
            <w:r>
              <w:rPr>
                <w:sz w:val="21"/>
              </w:rPr>
              <w:t>CDialog::DoModal()</w:t>
            </w:r>
          </w:p>
        </w:tc>
        <w:tc>
          <w:tcPr>
            <w:tcW w:w="5982" w:type="dxa"/>
          </w:tcPr>
          <w:p w14:paraId="08D3AF54" w14:textId="77777777" w:rsidR="009053DD" w:rsidRDefault="00000000">
            <w:pPr>
              <w:pStyle w:val="TableParagraph"/>
              <w:spacing w:line="328" w:lineRule="exact"/>
              <w:ind w:left="105"/>
              <w:rPr>
                <w:sz w:val="21"/>
              </w:rPr>
            </w:pPr>
            <w:r>
              <w:rPr>
                <w:sz w:val="21"/>
              </w:rPr>
              <w:t>激活模态对话框，显示对话框</w:t>
            </w:r>
          </w:p>
        </w:tc>
      </w:tr>
      <w:tr w:rsidR="009053DD" w14:paraId="6CE32EE2" w14:textId="77777777">
        <w:trPr>
          <w:trHeight w:val="347"/>
        </w:trPr>
        <w:tc>
          <w:tcPr>
            <w:tcW w:w="2768" w:type="dxa"/>
          </w:tcPr>
          <w:p w14:paraId="7CA2824D" w14:textId="77777777" w:rsidR="009053DD" w:rsidRDefault="00000000">
            <w:pPr>
              <w:pStyle w:val="TableParagraph"/>
              <w:spacing w:line="328" w:lineRule="exact"/>
              <w:ind w:left="107"/>
              <w:rPr>
                <w:sz w:val="21"/>
              </w:rPr>
            </w:pPr>
            <w:r>
              <w:rPr>
                <w:sz w:val="21"/>
              </w:rPr>
              <w:t>CDialog::Create()</w:t>
            </w:r>
          </w:p>
        </w:tc>
        <w:tc>
          <w:tcPr>
            <w:tcW w:w="5982" w:type="dxa"/>
          </w:tcPr>
          <w:p w14:paraId="016DD078" w14:textId="77777777" w:rsidR="009053DD" w:rsidRDefault="00000000">
            <w:pPr>
              <w:pStyle w:val="TableParagraph"/>
              <w:spacing w:line="328" w:lineRule="exact"/>
              <w:ind w:left="105"/>
              <w:rPr>
                <w:sz w:val="21"/>
              </w:rPr>
            </w:pPr>
            <w:r>
              <w:rPr>
                <w:sz w:val="21"/>
              </w:rPr>
              <w:t>根据对话框资源模板创建非模板对话框窗口</w:t>
            </w:r>
          </w:p>
        </w:tc>
      </w:tr>
      <w:tr w:rsidR="009053DD" w14:paraId="0D10873E" w14:textId="77777777">
        <w:trPr>
          <w:trHeight w:val="345"/>
        </w:trPr>
        <w:tc>
          <w:tcPr>
            <w:tcW w:w="2768" w:type="dxa"/>
          </w:tcPr>
          <w:p w14:paraId="628A8325" w14:textId="77777777" w:rsidR="009053DD" w:rsidRDefault="00000000">
            <w:pPr>
              <w:pStyle w:val="TableParagraph"/>
              <w:spacing w:line="325" w:lineRule="exact"/>
              <w:ind w:left="107"/>
              <w:rPr>
                <w:sz w:val="21"/>
              </w:rPr>
            </w:pPr>
            <w:r>
              <w:rPr>
                <w:sz w:val="21"/>
              </w:rPr>
              <w:t>CDialog::OnOk()</w:t>
            </w:r>
          </w:p>
        </w:tc>
        <w:tc>
          <w:tcPr>
            <w:tcW w:w="5982" w:type="dxa"/>
          </w:tcPr>
          <w:p w14:paraId="76D60F29" w14:textId="77777777" w:rsidR="009053DD" w:rsidRDefault="00000000">
            <w:pPr>
              <w:pStyle w:val="TableParagraph"/>
              <w:spacing w:line="325" w:lineRule="exact"/>
              <w:ind w:left="105"/>
              <w:rPr>
                <w:sz w:val="21"/>
              </w:rPr>
            </w:pPr>
            <w:r>
              <w:rPr>
                <w:spacing w:val="-4"/>
                <w:sz w:val="21"/>
              </w:rPr>
              <w:t xml:space="preserve">单击 </w:t>
            </w:r>
            <w:r>
              <w:rPr>
                <w:sz w:val="21"/>
              </w:rPr>
              <w:t>OK</w:t>
            </w:r>
            <w:r>
              <w:rPr>
                <w:spacing w:val="-8"/>
                <w:sz w:val="21"/>
              </w:rPr>
              <w:t xml:space="preserve"> 按钮时调用该函数，接收对话框输入数据，关闭对话框</w:t>
            </w:r>
          </w:p>
        </w:tc>
      </w:tr>
      <w:tr w:rsidR="009053DD" w14:paraId="12EDE07E" w14:textId="77777777">
        <w:trPr>
          <w:trHeight w:val="695"/>
        </w:trPr>
        <w:tc>
          <w:tcPr>
            <w:tcW w:w="2768" w:type="dxa"/>
          </w:tcPr>
          <w:p w14:paraId="4E210600" w14:textId="77777777" w:rsidR="009053DD" w:rsidRDefault="00000000">
            <w:pPr>
              <w:pStyle w:val="TableParagraph"/>
              <w:spacing w:line="354" w:lineRule="exact"/>
              <w:ind w:left="107"/>
              <w:rPr>
                <w:sz w:val="21"/>
              </w:rPr>
            </w:pPr>
            <w:r>
              <w:rPr>
                <w:sz w:val="21"/>
              </w:rPr>
              <w:t>CDialog::OnCancel()</w:t>
            </w:r>
          </w:p>
        </w:tc>
        <w:tc>
          <w:tcPr>
            <w:tcW w:w="5982" w:type="dxa"/>
          </w:tcPr>
          <w:p w14:paraId="63F01BD8" w14:textId="77777777" w:rsidR="009053DD" w:rsidRDefault="00000000">
            <w:pPr>
              <w:pStyle w:val="TableParagraph"/>
              <w:spacing w:line="341" w:lineRule="exact"/>
              <w:ind w:left="105"/>
              <w:rPr>
                <w:sz w:val="21"/>
              </w:rPr>
            </w:pPr>
            <w:r>
              <w:rPr>
                <w:spacing w:val="-4"/>
                <w:sz w:val="21"/>
              </w:rPr>
              <w:t xml:space="preserve">单击 </w:t>
            </w:r>
            <w:r>
              <w:rPr>
                <w:sz w:val="21"/>
              </w:rPr>
              <w:t>OK</w:t>
            </w:r>
            <w:r>
              <w:rPr>
                <w:spacing w:val="-8"/>
                <w:sz w:val="21"/>
              </w:rPr>
              <w:t xml:space="preserve"> 按钮时调用该函数，不接收对话框输入数据，关闭对话</w:t>
            </w:r>
          </w:p>
          <w:p w14:paraId="0D691240" w14:textId="77777777" w:rsidR="009053DD" w:rsidRDefault="00000000">
            <w:pPr>
              <w:pStyle w:val="TableParagraph"/>
              <w:spacing w:line="335" w:lineRule="exact"/>
              <w:ind w:left="105"/>
              <w:rPr>
                <w:sz w:val="21"/>
              </w:rPr>
            </w:pPr>
            <w:r>
              <w:rPr>
                <w:sz w:val="21"/>
              </w:rPr>
              <w:t>框</w:t>
            </w:r>
          </w:p>
        </w:tc>
      </w:tr>
      <w:tr w:rsidR="009053DD" w14:paraId="161EE312" w14:textId="77777777">
        <w:trPr>
          <w:trHeight w:val="345"/>
        </w:trPr>
        <w:tc>
          <w:tcPr>
            <w:tcW w:w="2768" w:type="dxa"/>
          </w:tcPr>
          <w:p w14:paraId="4ACA00F0" w14:textId="77777777" w:rsidR="009053DD" w:rsidRDefault="00000000">
            <w:pPr>
              <w:pStyle w:val="TableParagraph"/>
              <w:spacing w:line="325" w:lineRule="exact"/>
              <w:ind w:left="107"/>
              <w:rPr>
                <w:sz w:val="21"/>
              </w:rPr>
            </w:pPr>
            <w:r>
              <w:rPr>
                <w:sz w:val="21"/>
              </w:rPr>
              <w:t>CDialog::OnInitDialog()</w:t>
            </w:r>
          </w:p>
        </w:tc>
        <w:tc>
          <w:tcPr>
            <w:tcW w:w="5982" w:type="dxa"/>
          </w:tcPr>
          <w:p w14:paraId="4292D5BF" w14:textId="77777777" w:rsidR="009053DD" w:rsidRDefault="00000000">
            <w:pPr>
              <w:pStyle w:val="TableParagraph"/>
              <w:spacing w:line="325" w:lineRule="exact"/>
              <w:ind w:left="105"/>
              <w:rPr>
                <w:sz w:val="21"/>
              </w:rPr>
            </w:pPr>
            <w:r>
              <w:rPr>
                <w:sz w:val="21"/>
              </w:rPr>
              <w:t>WM_INITDIALOG 的消息处理函数</w:t>
            </w:r>
          </w:p>
        </w:tc>
      </w:tr>
      <w:tr w:rsidR="009053DD" w14:paraId="7A3FC6A8" w14:textId="77777777">
        <w:trPr>
          <w:trHeight w:val="348"/>
        </w:trPr>
        <w:tc>
          <w:tcPr>
            <w:tcW w:w="2768" w:type="dxa"/>
          </w:tcPr>
          <w:p w14:paraId="39F9E57B" w14:textId="77777777" w:rsidR="009053DD" w:rsidRDefault="00000000">
            <w:pPr>
              <w:pStyle w:val="TableParagraph"/>
              <w:spacing w:line="328" w:lineRule="exact"/>
              <w:ind w:left="107"/>
              <w:rPr>
                <w:sz w:val="21"/>
              </w:rPr>
            </w:pPr>
            <w:r>
              <w:rPr>
                <w:sz w:val="21"/>
              </w:rPr>
              <w:t>CDialog::EndDialog()</w:t>
            </w:r>
          </w:p>
        </w:tc>
        <w:tc>
          <w:tcPr>
            <w:tcW w:w="5982" w:type="dxa"/>
          </w:tcPr>
          <w:p w14:paraId="42E58583" w14:textId="77777777" w:rsidR="009053DD" w:rsidRDefault="00000000">
            <w:pPr>
              <w:pStyle w:val="TableParagraph"/>
              <w:spacing w:line="328" w:lineRule="exact"/>
              <w:ind w:left="105"/>
              <w:rPr>
                <w:sz w:val="21"/>
              </w:rPr>
            </w:pPr>
            <w:r>
              <w:rPr>
                <w:sz w:val="21"/>
              </w:rPr>
              <w:t>用于关闭模态对话框窗口</w:t>
            </w:r>
          </w:p>
        </w:tc>
      </w:tr>
      <w:tr w:rsidR="009053DD" w14:paraId="39DAEA15" w14:textId="77777777">
        <w:trPr>
          <w:trHeight w:val="347"/>
        </w:trPr>
        <w:tc>
          <w:tcPr>
            <w:tcW w:w="2768" w:type="dxa"/>
          </w:tcPr>
          <w:p w14:paraId="7BB51396" w14:textId="77777777" w:rsidR="009053DD" w:rsidRDefault="00000000">
            <w:pPr>
              <w:pStyle w:val="TableParagraph"/>
              <w:spacing w:line="328" w:lineRule="exact"/>
              <w:ind w:left="107"/>
              <w:rPr>
                <w:sz w:val="21"/>
              </w:rPr>
            </w:pPr>
            <w:r>
              <w:rPr>
                <w:sz w:val="21"/>
              </w:rPr>
              <w:t>CWnd::ShowWindow()</w:t>
            </w:r>
          </w:p>
        </w:tc>
        <w:tc>
          <w:tcPr>
            <w:tcW w:w="5982" w:type="dxa"/>
          </w:tcPr>
          <w:p w14:paraId="6CBD6BBC" w14:textId="77777777" w:rsidR="009053DD" w:rsidRDefault="00000000">
            <w:pPr>
              <w:pStyle w:val="TableParagraph"/>
              <w:spacing w:line="328" w:lineRule="exact"/>
              <w:ind w:left="105"/>
              <w:rPr>
                <w:sz w:val="21"/>
              </w:rPr>
            </w:pPr>
            <w:r>
              <w:rPr>
                <w:sz w:val="21"/>
              </w:rPr>
              <w:t>显示或隐藏对话框窗口</w:t>
            </w:r>
          </w:p>
        </w:tc>
      </w:tr>
      <w:tr w:rsidR="009053DD" w14:paraId="4243248F" w14:textId="77777777">
        <w:trPr>
          <w:trHeight w:val="405"/>
        </w:trPr>
        <w:tc>
          <w:tcPr>
            <w:tcW w:w="2768" w:type="dxa"/>
          </w:tcPr>
          <w:p w14:paraId="1E52F8EE" w14:textId="77777777" w:rsidR="009053DD" w:rsidRDefault="00000000">
            <w:pPr>
              <w:pStyle w:val="TableParagraph"/>
              <w:spacing w:line="354" w:lineRule="exact"/>
              <w:ind w:left="107"/>
              <w:rPr>
                <w:sz w:val="21"/>
              </w:rPr>
            </w:pPr>
            <w:r>
              <w:rPr>
                <w:sz w:val="21"/>
              </w:rPr>
              <w:t>CWnd::DestroyWindow()</w:t>
            </w:r>
          </w:p>
        </w:tc>
        <w:tc>
          <w:tcPr>
            <w:tcW w:w="5982" w:type="dxa"/>
          </w:tcPr>
          <w:p w14:paraId="70247902" w14:textId="77777777" w:rsidR="009053DD" w:rsidRDefault="00000000">
            <w:pPr>
              <w:pStyle w:val="TableParagraph"/>
              <w:spacing w:line="354" w:lineRule="exact"/>
              <w:ind w:left="105"/>
              <w:rPr>
                <w:sz w:val="21"/>
              </w:rPr>
            </w:pPr>
            <w:r>
              <w:rPr>
                <w:sz w:val="21"/>
              </w:rPr>
              <w:t>关闭并销毁非模态对话框窗口</w:t>
            </w:r>
          </w:p>
        </w:tc>
      </w:tr>
      <w:tr w:rsidR="009053DD" w14:paraId="0D950FA9" w14:textId="77777777">
        <w:trPr>
          <w:trHeight w:val="405"/>
        </w:trPr>
        <w:tc>
          <w:tcPr>
            <w:tcW w:w="2768" w:type="dxa"/>
          </w:tcPr>
          <w:p w14:paraId="24DE4BE8" w14:textId="77777777" w:rsidR="009053DD" w:rsidRDefault="00000000">
            <w:pPr>
              <w:pStyle w:val="TableParagraph"/>
              <w:spacing w:line="354" w:lineRule="exact"/>
              <w:ind w:left="107"/>
              <w:rPr>
                <w:sz w:val="21"/>
              </w:rPr>
            </w:pPr>
            <w:r>
              <w:rPr>
                <w:sz w:val="21"/>
              </w:rPr>
              <w:t>CWnd:UpdateData()</w:t>
            </w:r>
          </w:p>
        </w:tc>
        <w:tc>
          <w:tcPr>
            <w:tcW w:w="5982" w:type="dxa"/>
          </w:tcPr>
          <w:p w14:paraId="7F12C178" w14:textId="77777777" w:rsidR="009053DD" w:rsidRDefault="00000000">
            <w:pPr>
              <w:pStyle w:val="TableParagraph"/>
              <w:spacing w:line="354" w:lineRule="exact"/>
              <w:ind w:left="105"/>
              <w:rPr>
                <w:sz w:val="21"/>
              </w:rPr>
            </w:pPr>
            <w:r>
              <w:rPr>
                <w:sz w:val="21"/>
              </w:rPr>
              <w:t>通过调用DoDataExchage()设置或获取对话框控件的数据</w:t>
            </w:r>
          </w:p>
        </w:tc>
      </w:tr>
      <w:tr w:rsidR="009053DD" w14:paraId="718248BC" w14:textId="77777777">
        <w:trPr>
          <w:trHeight w:val="448"/>
        </w:trPr>
        <w:tc>
          <w:tcPr>
            <w:tcW w:w="2768" w:type="dxa"/>
          </w:tcPr>
          <w:p w14:paraId="2A866BA3" w14:textId="77777777" w:rsidR="009053DD" w:rsidRDefault="00000000">
            <w:pPr>
              <w:pStyle w:val="TableParagraph"/>
              <w:spacing w:line="354" w:lineRule="exact"/>
              <w:ind w:left="107"/>
              <w:rPr>
                <w:sz w:val="21"/>
              </w:rPr>
            </w:pPr>
            <w:r>
              <w:rPr>
                <w:sz w:val="21"/>
              </w:rPr>
              <w:t>CWnd::DoDataExchange()</w:t>
            </w:r>
          </w:p>
        </w:tc>
        <w:tc>
          <w:tcPr>
            <w:tcW w:w="5982" w:type="dxa"/>
          </w:tcPr>
          <w:p w14:paraId="01DC0A42" w14:textId="77777777" w:rsidR="009053DD" w:rsidRDefault="00000000">
            <w:pPr>
              <w:pStyle w:val="TableParagraph"/>
              <w:spacing w:line="354" w:lineRule="exact"/>
              <w:ind w:left="105"/>
              <w:rPr>
                <w:sz w:val="21"/>
              </w:rPr>
            </w:pPr>
            <w:r>
              <w:rPr>
                <w:sz w:val="21"/>
              </w:rPr>
              <w:t>被 UpdateData()调用以实现对话框数据交换，不能直接调用</w:t>
            </w:r>
          </w:p>
        </w:tc>
      </w:tr>
      <w:tr w:rsidR="009053DD" w14:paraId="397C3C66" w14:textId="77777777">
        <w:trPr>
          <w:trHeight w:val="347"/>
        </w:trPr>
        <w:tc>
          <w:tcPr>
            <w:tcW w:w="2768" w:type="dxa"/>
          </w:tcPr>
          <w:p w14:paraId="2E2D4E6F" w14:textId="77777777" w:rsidR="009053DD" w:rsidRDefault="00000000">
            <w:pPr>
              <w:pStyle w:val="TableParagraph"/>
              <w:spacing w:line="328" w:lineRule="exact"/>
              <w:ind w:left="107"/>
              <w:rPr>
                <w:sz w:val="21"/>
              </w:rPr>
            </w:pPr>
            <w:r>
              <w:rPr>
                <w:sz w:val="21"/>
              </w:rPr>
              <w:t>CWnd::GetWindowText()</w:t>
            </w:r>
          </w:p>
        </w:tc>
        <w:tc>
          <w:tcPr>
            <w:tcW w:w="5982" w:type="dxa"/>
          </w:tcPr>
          <w:p w14:paraId="1B26C5BA" w14:textId="77777777" w:rsidR="009053DD" w:rsidRDefault="00000000">
            <w:pPr>
              <w:pStyle w:val="TableParagraph"/>
              <w:spacing w:line="328" w:lineRule="exact"/>
              <w:ind w:left="105"/>
              <w:rPr>
                <w:sz w:val="21"/>
              </w:rPr>
            </w:pPr>
            <w:r>
              <w:rPr>
                <w:sz w:val="21"/>
              </w:rPr>
              <w:t>获取对话框窗口的标题</w:t>
            </w:r>
          </w:p>
        </w:tc>
      </w:tr>
      <w:tr w:rsidR="009053DD" w14:paraId="678921E2" w14:textId="77777777">
        <w:trPr>
          <w:trHeight w:val="450"/>
        </w:trPr>
        <w:tc>
          <w:tcPr>
            <w:tcW w:w="2768" w:type="dxa"/>
          </w:tcPr>
          <w:p w14:paraId="6E25E7FF" w14:textId="77777777" w:rsidR="009053DD" w:rsidRDefault="00000000">
            <w:pPr>
              <w:pStyle w:val="TableParagraph"/>
              <w:spacing w:line="354" w:lineRule="exact"/>
              <w:ind w:left="107"/>
              <w:rPr>
                <w:sz w:val="21"/>
              </w:rPr>
            </w:pPr>
            <w:r>
              <w:rPr>
                <w:sz w:val="21"/>
              </w:rPr>
              <w:t>CWnd::SetWindowText()</w:t>
            </w:r>
          </w:p>
        </w:tc>
        <w:tc>
          <w:tcPr>
            <w:tcW w:w="5982" w:type="dxa"/>
          </w:tcPr>
          <w:p w14:paraId="3F4224C3" w14:textId="77777777" w:rsidR="009053DD" w:rsidRDefault="00000000">
            <w:pPr>
              <w:pStyle w:val="TableParagraph"/>
              <w:spacing w:line="354" w:lineRule="exact"/>
              <w:ind w:left="105"/>
              <w:rPr>
                <w:sz w:val="21"/>
              </w:rPr>
            </w:pPr>
            <w:r>
              <w:rPr>
                <w:sz w:val="21"/>
              </w:rPr>
              <w:t>设置对话框窗口的标题</w:t>
            </w:r>
          </w:p>
        </w:tc>
      </w:tr>
      <w:tr w:rsidR="009053DD" w14:paraId="3868E006" w14:textId="77777777">
        <w:trPr>
          <w:trHeight w:val="465"/>
        </w:trPr>
        <w:tc>
          <w:tcPr>
            <w:tcW w:w="2768" w:type="dxa"/>
          </w:tcPr>
          <w:p w14:paraId="12E5BB2A" w14:textId="77777777" w:rsidR="009053DD" w:rsidRDefault="00000000">
            <w:pPr>
              <w:pStyle w:val="TableParagraph"/>
              <w:spacing w:line="354" w:lineRule="exact"/>
              <w:ind w:left="107"/>
              <w:rPr>
                <w:sz w:val="21"/>
              </w:rPr>
            </w:pPr>
            <w:r>
              <w:rPr>
                <w:sz w:val="21"/>
              </w:rPr>
              <w:t>CWnd::GetDlgItemText()</w:t>
            </w:r>
          </w:p>
        </w:tc>
        <w:tc>
          <w:tcPr>
            <w:tcW w:w="5982" w:type="dxa"/>
          </w:tcPr>
          <w:p w14:paraId="1249E87E" w14:textId="77777777" w:rsidR="009053DD" w:rsidRDefault="00000000">
            <w:pPr>
              <w:pStyle w:val="TableParagraph"/>
              <w:spacing w:line="354" w:lineRule="exact"/>
              <w:ind w:left="105"/>
              <w:rPr>
                <w:sz w:val="21"/>
              </w:rPr>
            </w:pPr>
            <w:r>
              <w:rPr>
                <w:sz w:val="21"/>
              </w:rPr>
              <w:t>获取对话框中控件的文本内容</w:t>
            </w:r>
          </w:p>
        </w:tc>
      </w:tr>
      <w:tr w:rsidR="009053DD" w14:paraId="32DB255B" w14:textId="77777777">
        <w:trPr>
          <w:trHeight w:val="482"/>
        </w:trPr>
        <w:tc>
          <w:tcPr>
            <w:tcW w:w="2768" w:type="dxa"/>
          </w:tcPr>
          <w:p w14:paraId="2A670D23" w14:textId="77777777" w:rsidR="009053DD" w:rsidRDefault="00000000">
            <w:pPr>
              <w:pStyle w:val="TableParagraph"/>
              <w:spacing w:line="354" w:lineRule="exact"/>
              <w:ind w:left="107"/>
              <w:rPr>
                <w:sz w:val="21"/>
              </w:rPr>
            </w:pPr>
            <w:r>
              <w:rPr>
                <w:sz w:val="21"/>
              </w:rPr>
              <w:t>CWnd::SetDlgItemText()</w:t>
            </w:r>
          </w:p>
        </w:tc>
        <w:tc>
          <w:tcPr>
            <w:tcW w:w="5982" w:type="dxa"/>
          </w:tcPr>
          <w:p w14:paraId="4E6FD214" w14:textId="77777777" w:rsidR="009053DD" w:rsidRDefault="00000000">
            <w:pPr>
              <w:pStyle w:val="TableParagraph"/>
              <w:spacing w:line="354" w:lineRule="exact"/>
              <w:ind w:left="105"/>
              <w:rPr>
                <w:sz w:val="21"/>
              </w:rPr>
            </w:pPr>
            <w:r>
              <w:rPr>
                <w:sz w:val="21"/>
              </w:rPr>
              <w:t>设置对话框中控件的文本内容</w:t>
            </w:r>
          </w:p>
        </w:tc>
      </w:tr>
      <w:tr w:rsidR="009053DD" w14:paraId="1E146936" w14:textId="77777777">
        <w:trPr>
          <w:trHeight w:val="347"/>
        </w:trPr>
        <w:tc>
          <w:tcPr>
            <w:tcW w:w="2768" w:type="dxa"/>
          </w:tcPr>
          <w:p w14:paraId="1C34D09A" w14:textId="77777777" w:rsidR="009053DD" w:rsidRDefault="00000000">
            <w:pPr>
              <w:pStyle w:val="TableParagraph"/>
              <w:spacing w:line="328" w:lineRule="exact"/>
              <w:ind w:left="107"/>
              <w:rPr>
                <w:sz w:val="21"/>
              </w:rPr>
            </w:pPr>
            <w:r>
              <w:rPr>
                <w:sz w:val="21"/>
              </w:rPr>
              <w:t>CWnd::GetDlgItem()</w:t>
            </w:r>
          </w:p>
        </w:tc>
        <w:tc>
          <w:tcPr>
            <w:tcW w:w="5982" w:type="dxa"/>
          </w:tcPr>
          <w:p w14:paraId="313374CB" w14:textId="77777777" w:rsidR="009053DD" w:rsidRDefault="00000000">
            <w:pPr>
              <w:pStyle w:val="TableParagraph"/>
              <w:spacing w:line="328" w:lineRule="exact"/>
              <w:ind w:left="105"/>
              <w:rPr>
                <w:sz w:val="21"/>
              </w:rPr>
            </w:pPr>
            <w:r>
              <w:rPr>
                <w:sz w:val="21"/>
              </w:rPr>
              <w:t>获取控件或子窗口的指针</w:t>
            </w:r>
          </w:p>
        </w:tc>
      </w:tr>
      <w:tr w:rsidR="009053DD" w14:paraId="5D34EA84" w14:textId="77777777">
        <w:trPr>
          <w:trHeight w:val="345"/>
        </w:trPr>
        <w:tc>
          <w:tcPr>
            <w:tcW w:w="2768" w:type="dxa"/>
          </w:tcPr>
          <w:p w14:paraId="101511D0" w14:textId="77777777" w:rsidR="009053DD" w:rsidRDefault="00000000">
            <w:pPr>
              <w:pStyle w:val="TableParagraph"/>
              <w:spacing w:line="325" w:lineRule="exact"/>
              <w:ind w:left="107"/>
              <w:rPr>
                <w:sz w:val="21"/>
              </w:rPr>
            </w:pPr>
            <w:r>
              <w:rPr>
                <w:sz w:val="21"/>
              </w:rPr>
              <w:t>CWnd::MoveWindow()</w:t>
            </w:r>
          </w:p>
        </w:tc>
        <w:tc>
          <w:tcPr>
            <w:tcW w:w="5982" w:type="dxa"/>
          </w:tcPr>
          <w:p w14:paraId="13592032" w14:textId="77777777" w:rsidR="009053DD" w:rsidRDefault="00000000">
            <w:pPr>
              <w:pStyle w:val="TableParagraph"/>
              <w:spacing w:line="325" w:lineRule="exact"/>
              <w:ind w:left="105"/>
              <w:rPr>
                <w:sz w:val="21"/>
              </w:rPr>
            </w:pPr>
            <w:r>
              <w:rPr>
                <w:sz w:val="21"/>
              </w:rPr>
              <w:t>用于移动对话框窗口</w:t>
            </w:r>
          </w:p>
        </w:tc>
      </w:tr>
      <w:tr w:rsidR="009053DD" w14:paraId="2D217720" w14:textId="77777777">
        <w:trPr>
          <w:trHeight w:val="347"/>
        </w:trPr>
        <w:tc>
          <w:tcPr>
            <w:tcW w:w="2768" w:type="dxa"/>
          </w:tcPr>
          <w:p w14:paraId="5215A750" w14:textId="77777777" w:rsidR="009053DD" w:rsidRDefault="00000000">
            <w:pPr>
              <w:pStyle w:val="TableParagraph"/>
              <w:spacing w:line="328" w:lineRule="exact"/>
              <w:ind w:left="107"/>
              <w:rPr>
                <w:sz w:val="21"/>
              </w:rPr>
            </w:pPr>
            <w:r>
              <w:rPr>
                <w:sz w:val="21"/>
              </w:rPr>
              <w:t>CWnd::EnableWindow()</w:t>
            </w:r>
          </w:p>
        </w:tc>
        <w:tc>
          <w:tcPr>
            <w:tcW w:w="5982" w:type="dxa"/>
          </w:tcPr>
          <w:p w14:paraId="23C08E57" w14:textId="77777777" w:rsidR="009053DD" w:rsidRDefault="00000000">
            <w:pPr>
              <w:pStyle w:val="TableParagraph"/>
              <w:spacing w:line="328" w:lineRule="exact"/>
              <w:ind w:left="105"/>
              <w:rPr>
                <w:sz w:val="21"/>
              </w:rPr>
            </w:pPr>
            <w:r>
              <w:rPr>
                <w:sz w:val="21"/>
              </w:rPr>
              <w:t>使窗口处于禁用或可用状态</w:t>
            </w:r>
          </w:p>
        </w:tc>
      </w:tr>
    </w:tbl>
    <w:p w14:paraId="77E3C018" w14:textId="77777777" w:rsidR="009053DD" w:rsidRDefault="009053DD">
      <w:pPr>
        <w:pStyle w:val="a3"/>
        <w:spacing w:before="13"/>
        <w:ind w:left="0"/>
        <w:rPr>
          <w:sz w:val="15"/>
        </w:rPr>
      </w:pPr>
    </w:p>
    <w:p w14:paraId="774D3EC5" w14:textId="77777777" w:rsidR="009053DD" w:rsidRDefault="00000000">
      <w:pPr>
        <w:pStyle w:val="a3"/>
        <w:spacing w:before="67" w:line="223" w:lineRule="auto"/>
        <w:ind w:right="298" w:firstLine="419"/>
        <w:jc w:val="both"/>
      </w:pPr>
      <w:r>
        <w:rPr>
          <w:b/>
          <w:spacing w:val="9"/>
        </w:rPr>
        <w:t xml:space="preserve">添加控件 </w:t>
      </w:r>
      <w:r>
        <w:rPr>
          <w:spacing w:val="-5"/>
        </w:rPr>
        <w:t>如果没有控件，对话框完成不了具体功能，对话框与控件有着密不可分的关系。</w:t>
      </w:r>
      <w:r>
        <w:rPr>
          <w:spacing w:val="-8"/>
        </w:rPr>
        <w:t xml:space="preserve">结合对话框编辑器，利用 </w:t>
      </w:r>
      <w:r>
        <w:rPr>
          <w:spacing w:val="-3"/>
        </w:rPr>
        <w:t>controls</w:t>
      </w:r>
      <w:r>
        <w:rPr>
          <w:spacing w:val="-7"/>
        </w:rPr>
        <w:t xml:space="preserve"> 控件工具栏可给当前正在编辑的对话框模板资源添加控件。控</w:t>
      </w:r>
      <w:r>
        <w:rPr>
          <w:spacing w:val="-5"/>
        </w:rPr>
        <w:t>件工具栏上的每个图标代表了一种控件，如果不能确定控件的类型，只要将光标在该控件图标上停留片刻，就会显示说明该控件类型的提示文本。</w:t>
      </w:r>
    </w:p>
    <w:p w14:paraId="696DF4B0" w14:textId="77777777" w:rsidR="009053DD" w:rsidRDefault="00000000">
      <w:pPr>
        <w:pStyle w:val="a3"/>
        <w:spacing w:line="223" w:lineRule="auto"/>
        <w:ind w:right="302" w:firstLine="419"/>
        <w:jc w:val="both"/>
      </w:pPr>
      <w:r>
        <w:rPr>
          <w:spacing w:val="-8"/>
        </w:rPr>
        <w:t xml:space="preserve">向对话框添加控件时，先在 </w:t>
      </w:r>
      <w:r>
        <w:rPr>
          <w:spacing w:val="-3"/>
        </w:rPr>
        <w:t>controls</w:t>
      </w:r>
      <w:r>
        <w:rPr>
          <w:spacing w:val="-8"/>
        </w:rPr>
        <w:t xml:space="preserve"> 控件工具栏单击要添加的控件，再将光标指向对话框空</w:t>
      </w:r>
      <w:r>
        <w:rPr>
          <w:spacing w:val="-5"/>
        </w:rPr>
        <w:t>白区域并单击鼠标，就可以将选择的控件加入对话框模板资源。在生成自己的</w:t>
      </w:r>
      <w:proofErr w:type="gramStart"/>
      <w:r>
        <w:rPr>
          <w:spacing w:val="-5"/>
        </w:rPr>
        <w:t>对话框类并添加</w:t>
      </w:r>
      <w:proofErr w:type="gramEnd"/>
      <w:r>
        <w:rPr>
          <w:spacing w:val="-5"/>
        </w:rPr>
        <w:t>需</w:t>
      </w:r>
      <w:r>
        <w:rPr>
          <w:spacing w:val="-10"/>
        </w:rPr>
        <w:t xml:space="preserve">要的控件后，可以利用 </w:t>
      </w:r>
      <w:r>
        <w:rPr>
          <w:spacing w:val="-3"/>
        </w:rPr>
        <w:t>ClassWizard</w:t>
      </w:r>
      <w:r>
        <w:rPr>
          <w:spacing w:val="-5"/>
        </w:rPr>
        <w:t xml:space="preserve"> 类向导在对话框类的定义中为对话框资源上的每一个控件添加一个或多个对应的成员变量。</w:t>
      </w:r>
      <w:r>
        <w:rPr>
          <w:spacing w:val="-3"/>
        </w:rPr>
        <w:t>ClassWizard</w:t>
      </w:r>
      <w:r>
        <w:rPr>
          <w:spacing w:val="-2"/>
        </w:rPr>
        <w:t xml:space="preserve"> 类向导的 </w:t>
      </w:r>
      <w:r>
        <w:rPr>
          <w:spacing w:val="-3"/>
        </w:rPr>
        <w:t xml:space="preserve">Member </w:t>
      </w:r>
      <w:r>
        <w:rPr>
          <w:spacing w:val="-4"/>
        </w:rPr>
        <w:t>Variable</w:t>
      </w:r>
      <w:r>
        <w:rPr>
          <w:spacing w:val="-5"/>
        </w:rPr>
        <w:t xml:space="preserve"> 页面主要用来为对话</w:t>
      </w:r>
      <w:r>
        <w:rPr>
          <w:spacing w:val="-7"/>
        </w:rPr>
        <w:t>框类添加和删除与对话框控件关联的成员变量，在编写对话框程序时经常同该页面打交道。</w:t>
      </w:r>
      <w:r>
        <w:rPr>
          <w:spacing w:val="-3"/>
        </w:rPr>
        <w:t>MFC ClassWizard</w:t>
      </w:r>
      <w:r>
        <w:rPr>
          <w:spacing w:val="3"/>
        </w:rPr>
        <w:t xml:space="preserve"> 类向导的</w:t>
      </w:r>
      <w:r>
        <w:rPr>
          <w:spacing w:val="-3"/>
        </w:rPr>
        <w:t xml:space="preserve">Member </w:t>
      </w:r>
      <w:r>
        <w:rPr>
          <w:spacing w:val="-5"/>
        </w:rPr>
        <w:t>Variable</w:t>
      </w:r>
      <w:r>
        <w:rPr>
          <w:spacing w:val="-7"/>
        </w:rPr>
        <w:t xml:space="preserve"> 页面如图 </w:t>
      </w:r>
      <w:r>
        <w:t>12</w:t>
      </w:r>
      <w:r>
        <w:rPr>
          <w:spacing w:val="-7"/>
        </w:rPr>
        <w:t xml:space="preserve"> 所示</w:t>
      </w:r>
    </w:p>
    <w:p w14:paraId="3A50FE25" w14:textId="77777777" w:rsidR="009053DD" w:rsidRDefault="009053DD">
      <w:pPr>
        <w:spacing w:line="223" w:lineRule="auto"/>
        <w:jc w:val="both"/>
        <w:sectPr w:rsidR="009053DD">
          <w:pgSz w:w="11910" w:h="16840"/>
          <w:pgMar w:top="1580" w:right="1180" w:bottom="1620" w:left="1480" w:header="0" w:footer="1420" w:gutter="0"/>
          <w:cols w:space="720"/>
        </w:sectPr>
      </w:pPr>
    </w:p>
    <w:p w14:paraId="5032B518" w14:textId="77777777" w:rsidR="009053DD" w:rsidRDefault="009053DD">
      <w:pPr>
        <w:pStyle w:val="a3"/>
        <w:ind w:left="0"/>
        <w:rPr>
          <w:sz w:val="20"/>
        </w:rPr>
      </w:pPr>
    </w:p>
    <w:p w14:paraId="445A49E3" w14:textId="77777777" w:rsidR="009053DD" w:rsidRDefault="009053DD">
      <w:pPr>
        <w:pStyle w:val="a3"/>
        <w:spacing w:before="11"/>
        <w:ind w:left="0"/>
        <w:rPr>
          <w:sz w:val="17"/>
        </w:rPr>
      </w:pPr>
    </w:p>
    <w:p w14:paraId="56D16015" w14:textId="77777777" w:rsidR="009053DD" w:rsidRDefault="00000000">
      <w:pPr>
        <w:pStyle w:val="a3"/>
        <w:ind w:left="1302"/>
        <w:rPr>
          <w:sz w:val="20"/>
        </w:rPr>
      </w:pPr>
      <w:r>
        <w:rPr>
          <w:noProof/>
          <w:sz w:val="20"/>
        </w:rPr>
        <w:drawing>
          <wp:inline distT="0" distB="0" distL="0" distR="0" wp14:anchorId="5F2FB815" wp14:editId="44B5DF30">
            <wp:extent cx="4069080" cy="2684780"/>
            <wp:effectExtent l="0" t="0" r="0" b="0"/>
            <wp:docPr id="3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8.png"/>
                    <pic:cNvPicPr>
                      <a:picLocks noChangeAspect="1"/>
                    </pic:cNvPicPr>
                  </pic:nvPicPr>
                  <pic:blipFill>
                    <a:blip r:embed="rId29" cstate="print"/>
                    <a:stretch>
                      <a:fillRect/>
                    </a:stretch>
                  </pic:blipFill>
                  <pic:spPr>
                    <a:xfrm>
                      <a:off x="0" y="0"/>
                      <a:ext cx="4069162" cy="2684906"/>
                    </a:xfrm>
                    <a:prstGeom prst="rect">
                      <a:avLst/>
                    </a:prstGeom>
                  </pic:spPr>
                </pic:pic>
              </a:graphicData>
            </a:graphic>
          </wp:inline>
        </w:drawing>
      </w:r>
    </w:p>
    <w:p w14:paraId="395FDE92" w14:textId="77777777" w:rsidR="009053DD" w:rsidRDefault="00000000">
      <w:pPr>
        <w:pStyle w:val="a3"/>
        <w:spacing w:line="319" w:lineRule="exact"/>
        <w:ind w:left="2694"/>
      </w:pPr>
      <w:r>
        <w:t>图 12 ClassWizard 类向导Member Variable</w:t>
      </w:r>
    </w:p>
    <w:p w14:paraId="2DEA51D2" w14:textId="77777777" w:rsidR="009053DD" w:rsidRDefault="00000000">
      <w:pPr>
        <w:pStyle w:val="a3"/>
        <w:spacing w:before="4" w:line="223" w:lineRule="auto"/>
        <w:ind w:right="200" w:firstLine="419"/>
      </w:pPr>
      <w:r>
        <w:rPr>
          <w:spacing w:val="-6"/>
        </w:rPr>
        <w:t>在此页面中，</w:t>
      </w:r>
      <w:r>
        <w:rPr>
          <w:spacing w:val="-8"/>
        </w:rPr>
        <w:t xml:space="preserve">Class </w:t>
      </w:r>
      <w:r>
        <w:t>name</w:t>
      </w:r>
      <w:r>
        <w:rPr>
          <w:spacing w:val="-6"/>
        </w:rPr>
        <w:t xml:space="preserve"> 下拉</w:t>
      </w:r>
      <w:proofErr w:type="gramStart"/>
      <w:r>
        <w:rPr>
          <w:spacing w:val="-6"/>
        </w:rPr>
        <w:t>框用于</w:t>
      </w:r>
      <w:proofErr w:type="gramEnd"/>
      <w:r>
        <w:rPr>
          <w:spacing w:val="-6"/>
        </w:rPr>
        <w:t xml:space="preserve">选择要添加成员变量的对话框类；Control </w:t>
      </w:r>
      <w:r>
        <w:t>IDs</w:t>
      </w:r>
      <w:r>
        <w:rPr>
          <w:spacing w:val="-5"/>
        </w:rPr>
        <w:t xml:space="preserve"> </w:t>
      </w:r>
      <w:proofErr w:type="gramStart"/>
      <w:r>
        <w:rPr>
          <w:spacing w:val="-5"/>
        </w:rPr>
        <w:t>栏用于</w:t>
      </w:r>
      <w:proofErr w:type="gramEnd"/>
      <w:r>
        <w:rPr>
          <w:spacing w:val="-3"/>
        </w:rPr>
        <w:t xml:space="preserve">选择控件，因为要添加的成员变量总是与一个对话框控件 </w:t>
      </w:r>
      <w:r>
        <w:t>ID</w:t>
      </w:r>
      <w:r>
        <w:rPr>
          <w:spacing w:val="-5"/>
        </w:rPr>
        <w:t xml:space="preserve"> 联系在一起，它们代表控件对象本</w:t>
      </w:r>
      <w:r>
        <w:rPr>
          <w:spacing w:val="-12"/>
        </w:rPr>
        <w:t>身或控件的某项属性；单击</w:t>
      </w:r>
      <w:r>
        <w:t xml:space="preserve">Add </w:t>
      </w:r>
      <w:r>
        <w:rPr>
          <w:spacing w:val="-4"/>
        </w:rPr>
        <w:t>Varaible</w:t>
      </w:r>
      <w:r>
        <w:rPr>
          <w:spacing w:val="-9"/>
        </w:rPr>
        <w:t xml:space="preserve"> 按钮就可创建一个与控件关联的成员变量；单击</w:t>
      </w:r>
      <w:r>
        <w:rPr>
          <w:spacing w:val="-3"/>
        </w:rPr>
        <w:t xml:space="preserve">Delete </w:t>
      </w:r>
      <w:r>
        <w:rPr>
          <w:spacing w:val="-4"/>
        </w:rPr>
        <w:t>Variable</w:t>
      </w:r>
      <w:r>
        <w:rPr>
          <w:spacing w:val="-7"/>
        </w:rPr>
        <w:t xml:space="preserve"> 按钮就可删除指定控件的某个成员变量。</w:t>
      </w:r>
      <w:r>
        <w:rPr>
          <w:spacing w:val="-3"/>
        </w:rPr>
        <w:t xml:space="preserve">Control </w:t>
      </w:r>
      <w:r>
        <w:t>IDs</w:t>
      </w:r>
      <w:r>
        <w:rPr>
          <w:spacing w:val="-5"/>
        </w:rPr>
        <w:t xml:space="preserve"> 栏列出对话框资源上已有的控件， 它是一个列表框，第 </w:t>
      </w:r>
      <w:r>
        <w:t>1</w:t>
      </w:r>
      <w:r>
        <w:rPr>
          <w:spacing w:val="-1"/>
        </w:rPr>
        <w:t xml:space="preserve"> 列 </w:t>
      </w:r>
      <w:r>
        <w:rPr>
          <w:spacing w:val="-3"/>
        </w:rPr>
        <w:t xml:space="preserve">Control </w:t>
      </w:r>
      <w:r>
        <w:t>IDs</w:t>
      </w:r>
      <w:r>
        <w:rPr>
          <w:spacing w:val="-4"/>
        </w:rPr>
        <w:t xml:space="preserve"> 表示控件的 </w:t>
      </w:r>
      <w:r>
        <w:rPr>
          <w:spacing w:val="-3"/>
        </w:rPr>
        <w:t>ID，</w:t>
      </w:r>
      <w:r>
        <w:t xml:space="preserve">第 2 列 </w:t>
      </w:r>
      <w:r>
        <w:rPr>
          <w:spacing w:val="-6"/>
        </w:rPr>
        <w:t>Type</w:t>
      </w:r>
      <w:r>
        <w:rPr>
          <w:spacing w:val="-5"/>
        </w:rPr>
        <w:t xml:space="preserve"> 表示变量的类型，第 </w:t>
      </w:r>
      <w:r>
        <w:t>3 列</w:t>
      </w:r>
      <w:r>
        <w:rPr>
          <w:spacing w:val="-3"/>
        </w:rPr>
        <w:t>Member</w:t>
      </w:r>
      <w:r>
        <w:t xml:space="preserve"> 表示成员变量名。</w:t>
      </w:r>
    </w:p>
    <w:p w14:paraId="1151A368" w14:textId="77777777" w:rsidR="009053DD" w:rsidRDefault="00000000">
      <w:pPr>
        <w:pStyle w:val="a3"/>
        <w:spacing w:line="223" w:lineRule="auto"/>
        <w:ind w:right="306" w:firstLine="419"/>
      </w:pPr>
      <w:r>
        <w:t>选定对话框类和控件 ID 后，单击Add Varaible 按钮,将弹出 Add Member Variable 对话框，如图 13 所示</w:t>
      </w:r>
    </w:p>
    <w:p w14:paraId="03F69684" w14:textId="77777777" w:rsidR="009053DD" w:rsidRDefault="00000000">
      <w:pPr>
        <w:pStyle w:val="a3"/>
        <w:ind w:left="1302"/>
        <w:rPr>
          <w:sz w:val="20"/>
        </w:rPr>
      </w:pPr>
      <w:r>
        <w:rPr>
          <w:noProof/>
          <w:sz w:val="20"/>
        </w:rPr>
        <w:drawing>
          <wp:inline distT="0" distB="0" distL="0" distR="0" wp14:anchorId="103FFAF3" wp14:editId="018AECD6">
            <wp:extent cx="4043680" cy="2521585"/>
            <wp:effectExtent l="0" t="0" r="0" b="0"/>
            <wp:docPr id="3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9.png"/>
                    <pic:cNvPicPr>
                      <a:picLocks noChangeAspect="1"/>
                    </pic:cNvPicPr>
                  </pic:nvPicPr>
                  <pic:blipFill>
                    <a:blip r:embed="rId30" cstate="print"/>
                    <a:stretch>
                      <a:fillRect/>
                    </a:stretch>
                  </pic:blipFill>
                  <pic:spPr>
                    <a:xfrm>
                      <a:off x="0" y="0"/>
                      <a:ext cx="4043923" cy="2521743"/>
                    </a:xfrm>
                    <a:prstGeom prst="rect">
                      <a:avLst/>
                    </a:prstGeom>
                  </pic:spPr>
                </pic:pic>
              </a:graphicData>
            </a:graphic>
          </wp:inline>
        </w:drawing>
      </w:r>
    </w:p>
    <w:p w14:paraId="25F8EF3E" w14:textId="77777777" w:rsidR="009053DD" w:rsidRDefault="00000000">
      <w:pPr>
        <w:pStyle w:val="a3"/>
        <w:spacing w:line="346" w:lineRule="exact"/>
        <w:ind w:left="0" w:right="689"/>
        <w:jc w:val="center"/>
      </w:pPr>
      <w:r>
        <w:t>图 13 添加成员变量</w:t>
      </w:r>
    </w:p>
    <w:p w14:paraId="59FED438" w14:textId="77777777" w:rsidR="009053DD" w:rsidRDefault="00000000">
      <w:pPr>
        <w:pStyle w:val="a3"/>
        <w:spacing w:before="6" w:line="223" w:lineRule="auto"/>
        <w:ind w:left="191" w:right="271"/>
        <w:jc w:val="center"/>
      </w:pPr>
      <w:r>
        <w:t>如果在Category 下拉框中选择Value 项，表示要为该控件的某项属性定义一个变量，而不是控件本身。这时，还可以通过Variable type 下拉框为变量选择不同的类型，可以选择一般的C++</w:t>
      </w:r>
    </w:p>
    <w:p w14:paraId="2020591D" w14:textId="77777777" w:rsidR="009053DD" w:rsidRDefault="009053DD">
      <w:pPr>
        <w:spacing w:line="223" w:lineRule="auto"/>
        <w:jc w:val="center"/>
        <w:sectPr w:rsidR="009053DD">
          <w:pgSz w:w="11910" w:h="16840"/>
          <w:pgMar w:top="1580" w:right="1180" w:bottom="1620" w:left="1480" w:header="0" w:footer="1420" w:gutter="0"/>
          <w:cols w:space="720"/>
        </w:sectPr>
      </w:pPr>
    </w:p>
    <w:p w14:paraId="14076F2D" w14:textId="77777777" w:rsidR="009053DD" w:rsidRDefault="009053DD">
      <w:pPr>
        <w:pStyle w:val="a3"/>
        <w:ind w:left="0"/>
        <w:rPr>
          <w:sz w:val="20"/>
        </w:rPr>
      </w:pPr>
    </w:p>
    <w:p w14:paraId="7C40C951" w14:textId="77777777" w:rsidR="009053DD" w:rsidRDefault="009053DD">
      <w:pPr>
        <w:pStyle w:val="a3"/>
        <w:spacing w:before="15"/>
        <w:ind w:left="0"/>
        <w:rPr>
          <w:sz w:val="13"/>
        </w:rPr>
      </w:pPr>
    </w:p>
    <w:p w14:paraId="5C781C90" w14:textId="77777777" w:rsidR="009053DD" w:rsidRDefault="00000000">
      <w:pPr>
        <w:pStyle w:val="a3"/>
        <w:spacing w:before="67" w:line="223" w:lineRule="auto"/>
        <w:ind w:right="302"/>
        <w:jc w:val="both"/>
      </w:pPr>
      <w:r>
        <w:rPr>
          <w:spacing w:val="2"/>
        </w:rPr>
        <w:t xml:space="preserve">数据类型。如果在 </w:t>
      </w:r>
      <w:r>
        <w:t>Category</w:t>
      </w:r>
      <w:r>
        <w:rPr>
          <w:spacing w:val="9"/>
        </w:rPr>
        <w:t xml:space="preserve"> 下拉框中选择 </w:t>
      </w:r>
      <w:r>
        <w:rPr>
          <w:spacing w:val="-3"/>
        </w:rPr>
        <w:t>control 项，表示定义的变量代表控件对象本身， control</w:t>
      </w:r>
      <w:r>
        <w:rPr>
          <w:spacing w:val="-7"/>
        </w:rPr>
        <w:t xml:space="preserve"> 类型的变量实质是一个控件对象，其类型是 </w:t>
      </w:r>
      <w:r>
        <w:t>MFC</w:t>
      </w:r>
      <w:r>
        <w:rPr>
          <w:spacing w:val="-11"/>
        </w:rPr>
        <w:t xml:space="preserve"> 控件类。例如，对于编辑框控件，此时</w:t>
      </w:r>
      <w:r>
        <w:rPr>
          <w:spacing w:val="-3"/>
        </w:rPr>
        <w:t xml:space="preserve">成员变量的类型为 </w:t>
      </w:r>
      <w:r>
        <w:rPr>
          <w:spacing w:val="-4"/>
        </w:rPr>
        <w:t>Cedit</w:t>
      </w:r>
      <w:r>
        <w:rPr>
          <w:spacing w:val="-5"/>
        </w:rPr>
        <w:t>。因此，可以通过添加的控件对象访问控件类的成员变量和调用控件类的成员函数，实现对控件行为的控制和管理。</w:t>
      </w:r>
    </w:p>
    <w:p w14:paraId="06ECAF23" w14:textId="77777777" w:rsidR="009053DD" w:rsidRDefault="00000000">
      <w:pPr>
        <w:pStyle w:val="a3"/>
        <w:spacing w:line="340" w:lineRule="exact"/>
        <w:jc w:val="both"/>
      </w:pPr>
      <w:r>
        <w:t>例 编写一个基于对话框的加法程序。</w:t>
      </w:r>
    </w:p>
    <w:p w14:paraId="410777A1" w14:textId="77777777" w:rsidR="009053DD" w:rsidRDefault="00000000">
      <w:pPr>
        <w:pStyle w:val="a3"/>
        <w:spacing w:before="6" w:line="223" w:lineRule="auto"/>
        <w:ind w:right="200"/>
        <w:jc w:val="both"/>
      </w:pPr>
      <w:r>
        <w:rPr>
          <w:spacing w:val="9"/>
        </w:rPr>
        <w:t xml:space="preserve">步骤： </w:t>
      </w:r>
      <w:r>
        <w:t>1</w:t>
      </w:r>
      <w:r>
        <w:rPr>
          <w:spacing w:val="1"/>
        </w:rPr>
        <w:t xml:space="preserve">. 创建基于对话框的项目 </w:t>
      </w:r>
      <w:r>
        <w:rPr>
          <w:spacing w:val="-3"/>
        </w:rPr>
        <w:t>sample3</w:t>
      </w:r>
      <w:r>
        <w:rPr>
          <w:spacing w:val="-2"/>
        </w:rPr>
        <w:t xml:space="preserve">,向对话框资源添加控件。在 </w:t>
      </w:r>
      <w:r>
        <w:rPr>
          <w:spacing w:val="-3"/>
        </w:rPr>
        <w:t>control</w:t>
      </w:r>
      <w:r>
        <w:rPr>
          <w:spacing w:val="2"/>
        </w:rPr>
        <w:t xml:space="preserve"> 工具栏中选择</w:t>
      </w:r>
      <w:r>
        <w:rPr>
          <w:spacing w:val="-10"/>
        </w:rPr>
        <w:t>S</w:t>
      </w:r>
      <w:r>
        <w:rPr>
          <w:spacing w:val="-2"/>
        </w:rPr>
        <w:t>ta</w:t>
      </w:r>
      <w:r>
        <w:t>t</w:t>
      </w:r>
      <w:r>
        <w:rPr>
          <w:spacing w:val="-3"/>
        </w:rPr>
        <w:t>i</w:t>
      </w:r>
      <w:r>
        <w:rPr>
          <w:spacing w:val="-13"/>
        </w:rPr>
        <w:t>c</w:t>
      </w:r>
      <w:r>
        <w:rPr>
          <w:spacing w:val="-28"/>
        </w:rPr>
        <w:t>T</w:t>
      </w:r>
      <w:r>
        <w:rPr>
          <w:spacing w:val="-3"/>
        </w:rPr>
        <w:t>e</w:t>
      </w:r>
      <w:r>
        <w:rPr>
          <w:spacing w:val="-2"/>
        </w:rPr>
        <w:t>x</w:t>
      </w:r>
      <w:r>
        <w:t xml:space="preserve">t </w:t>
      </w:r>
      <w:r>
        <w:rPr>
          <w:spacing w:val="-5"/>
        </w:rPr>
        <w:t>控件，添加三个静态文本控件，其标题(</w:t>
      </w:r>
      <w:r>
        <w:rPr>
          <w:spacing w:val="-3"/>
        </w:rPr>
        <w:t>c</w:t>
      </w:r>
      <w:r>
        <w:rPr>
          <w:spacing w:val="-2"/>
        </w:rPr>
        <w:t>a</w:t>
      </w:r>
      <w:r>
        <w:rPr>
          <w:spacing w:val="-3"/>
        </w:rPr>
        <w:t>p</w:t>
      </w:r>
      <w:r>
        <w:t>t</w:t>
      </w:r>
      <w:r>
        <w:rPr>
          <w:spacing w:val="-3"/>
        </w:rPr>
        <w:t>i</w:t>
      </w:r>
      <w:r>
        <w:t>o</w:t>
      </w:r>
      <w:r>
        <w:rPr>
          <w:spacing w:val="-3"/>
        </w:rPr>
        <w:t>n)分为“</w:t>
      </w:r>
      <w:r>
        <w:rPr>
          <w:spacing w:val="1"/>
        </w:rPr>
        <w:t xml:space="preserve">  </w:t>
      </w:r>
      <w:r>
        <w:rPr>
          <w:spacing w:val="-3"/>
        </w:rPr>
        <w:t xml:space="preserve">加数” </w:t>
      </w:r>
      <w:r>
        <w:rPr>
          <w:spacing w:val="-54"/>
        </w:rPr>
        <w:t>，“</w:t>
      </w:r>
      <w:r>
        <w:rPr>
          <w:spacing w:val="2"/>
        </w:rPr>
        <w:t xml:space="preserve">  </w:t>
      </w:r>
      <w:r>
        <w:rPr>
          <w:spacing w:val="-4"/>
        </w:rPr>
        <w:t xml:space="preserve">被加数” </w:t>
      </w:r>
      <w:r>
        <w:rPr>
          <w:spacing w:val="-53"/>
        </w:rPr>
        <w:t>，“</w:t>
      </w:r>
      <w:r>
        <w:rPr>
          <w:spacing w:val="1"/>
        </w:rPr>
        <w:t xml:space="preserve">  </w:t>
      </w:r>
      <w:r>
        <w:rPr>
          <w:spacing w:val="-4"/>
        </w:rPr>
        <w:t>两个数之</w:t>
      </w:r>
      <w:r>
        <w:rPr>
          <w:spacing w:val="-5"/>
        </w:rPr>
        <w:t xml:space="preserve">和”。该控件作为输入框的提示文本。采用同样的方法为对话框资源添加三个 </w:t>
      </w:r>
      <w:r>
        <w:t xml:space="preserve">Edit </w:t>
      </w:r>
      <w:r>
        <w:rPr>
          <w:spacing w:val="-3"/>
        </w:rPr>
        <w:t>Box</w:t>
      </w:r>
      <w:r>
        <w:rPr>
          <w:spacing w:val="-4"/>
        </w:rPr>
        <w:t xml:space="preserve"> 编辑框控</w:t>
      </w:r>
      <w:r>
        <w:rPr>
          <w:spacing w:val="-9"/>
        </w:rPr>
        <w:t xml:space="preserve">件，该控件用于接收用户的输入数据。其默认的 </w:t>
      </w:r>
      <w:r>
        <w:t>ID</w:t>
      </w:r>
      <w:r>
        <w:rPr>
          <w:spacing w:val="8"/>
        </w:rPr>
        <w:t xml:space="preserve"> 分别为</w:t>
      </w:r>
      <w:r>
        <w:rPr>
          <w:spacing w:val="-3"/>
        </w:rPr>
        <w:t xml:space="preserve">IDC_EDIT1, </w:t>
      </w:r>
      <w:r>
        <w:rPr>
          <w:spacing w:val="-2"/>
        </w:rPr>
        <w:t>IDC_EDIT2</w:t>
      </w:r>
      <w:r>
        <w:rPr>
          <w:spacing w:val="4"/>
        </w:rPr>
        <w:t xml:space="preserve">, </w:t>
      </w:r>
      <w:r>
        <w:rPr>
          <w:spacing w:val="-3"/>
        </w:rPr>
        <w:t>IDC_EDIT3</w:t>
      </w:r>
      <w:r>
        <w:t>。</w:t>
      </w:r>
    </w:p>
    <w:p w14:paraId="568531E1" w14:textId="77777777" w:rsidR="009053DD" w:rsidRDefault="00000000">
      <w:pPr>
        <w:pStyle w:val="a4"/>
        <w:numPr>
          <w:ilvl w:val="1"/>
          <w:numId w:val="51"/>
        </w:numPr>
        <w:tabs>
          <w:tab w:val="left" w:pos="1223"/>
        </w:tabs>
        <w:spacing w:line="223" w:lineRule="auto"/>
        <w:ind w:right="255" w:firstLine="724"/>
        <w:jc w:val="both"/>
        <w:rPr>
          <w:sz w:val="21"/>
        </w:rPr>
      </w:pPr>
      <w:r>
        <w:rPr>
          <w:spacing w:val="-2"/>
          <w:sz w:val="21"/>
        </w:rPr>
        <w:t>添加与控件相关联的成员变量，启动</w:t>
      </w:r>
      <w:r>
        <w:rPr>
          <w:spacing w:val="-3"/>
          <w:sz w:val="21"/>
        </w:rPr>
        <w:t>Class</w:t>
      </w:r>
      <w:r>
        <w:rPr>
          <w:spacing w:val="31"/>
          <w:sz w:val="21"/>
        </w:rPr>
        <w:t xml:space="preserve"> </w:t>
      </w:r>
      <w:r>
        <w:rPr>
          <w:spacing w:val="-3"/>
          <w:sz w:val="21"/>
        </w:rPr>
        <w:t>Wizard</w:t>
      </w:r>
      <w:r>
        <w:rPr>
          <w:spacing w:val="2"/>
          <w:sz w:val="21"/>
        </w:rPr>
        <w:t xml:space="preserve"> 类向导，单击</w:t>
      </w:r>
      <w:r>
        <w:rPr>
          <w:spacing w:val="-3"/>
          <w:sz w:val="21"/>
        </w:rPr>
        <w:t>Member</w:t>
      </w:r>
      <w:r>
        <w:rPr>
          <w:spacing w:val="32"/>
          <w:sz w:val="21"/>
        </w:rPr>
        <w:t xml:space="preserve"> </w:t>
      </w:r>
      <w:r>
        <w:rPr>
          <w:spacing w:val="-5"/>
          <w:sz w:val="21"/>
        </w:rPr>
        <w:t xml:space="preserve">Variable </w:t>
      </w:r>
      <w:r>
        <w:rPr>
          <w:spacing w:val="-23"/>
          <w:sz w:val="21"/>
        </w:rPr>
        <w:t>标签。在</w:t>
      </w:r>
      <w:r>
        <w:rPr>
          <w:spacing w:val="-3"/>
          <w:sz w:val="21"/>
        </w:rPr>
        <w:t>c</w:t>
      </w:r>
      <w:r>
        <w:rPr>
          <w:spacing w:val="-4"/>
          <w:sz w:val="21"/>
        </w:rPr>
        <w:t>l</w:t>
      </w:r>
      <w:r>
        <w:rPr>
          <w:spacing w:val="-2"/>
          <w:sz w:val="21"/>
        </w:rPr>
        <w:t>as</w:t>
      </w:r>
      <w:r>
        <w:rPr>
          <w:sz w:val="21"/>
        </w:rPr>
        <w:t>s</w:t>
      </w:r>
      <w:r>
        <w:rPr>
          <w:spacing w:val="-4"/>
          <w:sz w:val="21"/>
        </w:rPr>
        <w:t xml:space="preserve"> </w:t>
      </w:r>
      <w:r>
        <w:rPr>
          <w:spacing w:val="-3"/>
          <w:sz w:val="21"/>
        </w:rPr>
        <w:t>n</w:t>
      </w:r>
      <w:r>
        <w:rPr>
          <w:sz w:val="21"/>
        </w:rPr>
        <w:t>a</w:t>
      </w:r>
      <w:r>
        <w:rPr>
          <w:spacing w:val="-4"/>
          <w:sz w:val="21"/>
        </w:rPr>
        <w:t>m</w:t>
      </w:r>
      <w:r>
        <w:rPr>
          <w:sz w:val="21"/>
        </w:rPr>
        <w:t>e</w:t>
      </w:r>
      <w:r>
        <w:rPr>
          <w:spacing w:val="29"/>
          <w:sz w:val="21"/>
        </w:rPr>
        <w:t xml:space="preserve"> </w:t>
      </w:r>
      <w:r>
        <w:rPr>
          <w:spacing w:val="-1"/>
          <w:sz w:val="21"/>
        </w:rPr>
        <w:t>下拉框中选择类</w:t>
      </w:r>
      <w:r>
        <w:rPr>
          <w:spacing w:val="-3"/>
          <w:sz w:val="21"/>
        </w:rPr>
        <w:t>C</w:t>
      </w:r>
      <w:r>
        <w:rPr>
          <w:spacing w:val="-2"/>
          <w:sz w:val="21"/>
        </w:rPr>
        <w:t>Sa</w:t>
      </w:r>
      <w:r>
        <w:rPr>
          <w:spacing w:val="-4"/>
          <w:sz w:val="21"/>
        </w:rPr>
        <w:t>m</w:t>
      </w:r>
      <w:r>
        <w:rPr>
          <w:sz w:val="21"/>
        </w:rPr>
        <w:t>p</w:t>
      </w:r>
      <w:r>
        <w:rPr>
          <w:spacing w:val="-4"/>
          <w:sz w:val="21"/>
        </w:rPr>
        <w:t>l</w:t>
      </w:r>
      <w:r>
        <w:rPr>
          <w:spacing w:val="-3"/>
          <w:sz w:val="21"/>
        </w:rPr>
        <w:t>e</w:t>
      </w:r>
      <w:r>
        <w:rPr>
          <w:spacing w:val="-2"/>
          <w:sz w:val="21"/>
        </w:rPr>
        <w:t>3</w:t>
      </w:r>
      <w:r>
        <w:rPr>
          <w:spacing w:val="-3"/>
          <w:sz w:val="21"/>
        </w:rPr>
        <w:t>D</w:t>
      </w:r>
      <w:r>
        <w:rPr>
          <w:spacing w:val="-2"/>
          <w:sz w:val="21"/>
        </w:rPr>
        <w:t>l</w:t>
      </w:r>
      <w:r>
        <w:rPr>
          <w:spacing w:val="-3"/>
          <w:sz w:val="21"/>
        </w:rPr>
        <w:t>g</w:t>
      </w:r>
      <w:r>
        <w:rPr>
          <w:spacing w:val="-40"/>
          <w:sz w:val="21"/>
        </w:rPr>
        <w:t>，在</w:t>
      </w:r>
      <w:r>
        <w:rPr>
          <w:spacing w:val="-3"/>
          <w:sz w:val="21"/>
        </w:rPr>
        <w:t>con</w:t>
      </w:r>
      <w:r>
        <w:rPr>
          <w:spacing w:val="-2"/>
          <w:sz w:val="21"/>
        </w:rPr>
        <w:t>t</w:t>
      </w:r>
      <w:r>
        <w:rPr>
          <w:spacing w:val="-4"/>
          <w:sz w:val="21"/>
        </w:rPr>
        <w:t>r</w:t>
      </w:r>
      <w:r>
        <w:rPr>
          <w:spacing w:val="-3"/>
          <w:sz w:val="21"/>
        </w:rPr>
        <w:t>o</w:t>
      </w:r>
      <w:r>
        <w:rPr>
          <w:sz w:val="21"/>
        </w:rPr>
        <w:t>l</w:t>
      </w:r>
      <w:r>
        <w:rPr>
          <w:spacing w:val="-4"/>
          <w:sz w:val="21"/>
        </w:rPr>
        <w:t xml:space="preserve"> </w:t>
      </w:r>
      <w:r>
        <w:rPr>
          <w:spacing w:val="-3"/>
          <w:sz w:val="21"/>
        </w:rPr>
        <w:t>ID</w:t>
      </w:r>
      <w:r>
        <w:rPr>
          <w:sz w:val="21"/>
        </w:rPr>
        <w:t>s</w:t>
      </w:r>
      <w:r>
        <w:rPr>
          <w:spacing w:val="-36"/>
          <w:sz w:val="21"/>
        </w:rPr>
        <w:t xml:space="preserve"> </w:t>
      </w:r>
      <w:r>
        <w:rPr>
          <w:spacing w:val="-1"/>
          <w:sz w:val="21"/>
        </w:rPr>
        <w:t>分别选择编辑框</w:t>
      </w:r>
      <w:r>
        <w:rPr>
          <w:spacing w:val="-3"/>
          <w:sz w:val="21"/>
        </w:rPr>
        <w:t>IDC</w:t>
      </w:r>
      <w:r>
        <w:rPr>
          <w:spacing w:val="-2"/>
          <w:sz w:val="21"/>
        </w:rPr>
        <w:t>_</w:t>
      </w:r>
      <w:r>
        <w:rPr>
          <w:spacing w:val="-4"/>
          <w:sz w:val="21"/>
        </w:rPr>
        <w:t>E</w:t>
      </w:r>
      <w:r>
        <w:rPr>
          <w:spacing w:val="-3"/>
          <w:sz w:val="21"/>
        </w:rPr>
        <w:t>D</w:t>
      </w:r>
      <w:r>
        <w:rPr>
          <w:sz w:val="21"/>
        </w:rPr>
        <w:t>I</w:t>
      </w:r>
      <w:r>
        <w:rPr>
          <w:spacing w:val="-4"/>
          <w:sz w:val="21"/>
        </w:rPr>
        <w:t>T</w:t>
      </w:r>
      <w:r>
        <w:rPr>
          <w:spacing w:val="-2"/>
          <w:sz w:val="21"/>
        </w:rPr>
        <w:t>1</w:t>
      </w:r>
      <w:r>
        <w:rPr>
          <w:sz w:val="21"/>
        </w:rPr>
        <w:t xml:space="preserve">, </w:t>
      </w:r>
      <w:r>
        <w:rPr>
          <w:spacing w:val="-2"/>
          <w:sz w:val="21"/>
        </w:rPr>
        <w:t>IDC_EDIT2</w:t>
      </w:r>
      <w:r>
        <w:rPr>
          <w:spacing w:val="9"/>
          <w:sz w:val="21"/>
        </w:rPr>
        <w:t xml:space="preserve">, </w:t>
      </w:r>
      <w:r>
        <w:rPr>
          <w:spacing w:val="-3"/>
          <w:sz w:val="21"/>
        </w:rPr>
        <w:t>IDC_EDIT3</w:t>
      </w:r>
      <w:r>
        <w:rPr>
          <w:spacing w:val="-4"/>
          <w:sz w:val="21"/>
        </w:rPr>
        <w:t xml:space="preserve">,如图 </w:t>
      </w:r>
      <w:r>
        <w:rPr>
          <w:sz w:val="21"/>
        </w:rPr>
        <w:t>12</w:t>
      </w:r>
      <w:r>
        <w:rPr>
          <w:spacing w:val="3"/>
          <w:sz w:val="21"/>
        </w:rPr>
        <w:t xml:space="preserve"> 所示，单击</w:t>
      </w:r>
      <w:r>
        <w:rPr>
          <w:spacing w:val="-2"/>
          <w:sz w:val="21"/>
        </w:rPr>
        <w:t>add</w:t>
      </w:r>
      <w:r>
        <w:rPr>
          <w:spacing w:val="21"/>
          <w:sz w:val="21"/>
        </w:rPr>
        <w:t xml:space="preserve"> </w:t>
      </w:r>
      <w:r>
        <w:rPr>
          <w:spacing w:val="-3"/>
          <w:sz w:val="21"/>
        </w:rPr>
        <w:t>variable</w:t>
      </w:r>
      <w:r>
        <w:rPr>
          <w:spacing w:val="13"/>
          <w:sz w:val="21"/>
        </w:rPr>
        <w:t xml:space="preserve"> 按钮，通过</w:t>
      </w:r>
      <w:r>
        <w:rPr>
          <w:spacing w:val="-3"/>
          <w:sz w:val="21"/>
        </w:rPr>
        <w:t>Add</w:t>
      </w:r>
      <w:r>
        <w:rPr>
          <w:spacing w:val="20"/>
          <w:sz w:val="21"/>
        </w:rPr>
        <w:t xml:space="preserve"> </w:t>
      </w:r>
      <w:r>
        <w:rPr>
          <w:spacing w:val="-3"/>
          <w:sz w:val="21"/>
        </w:rPr>
        <w:t>Member</w:t>
      </w:r>
      <w:r>
        <w:rPr>
          <w:spacing w:val="20"/>
          <w:sz w:val="21"/>
        </w:rPr>
        <w:t xml:space="preserve"> </w:t>
      </w:r>
      <w:r>
        <w:rPr>
          <w:spacing w:val="-4"/>
          <w:sz w:val="21"/>
        </w:rPr>
        <w:t xml:space="preserve">Variable </w:t>
      </w:r>
      <w:r>
        <w:rPr>
          <w:spacing w:val="-1"/>
          <w:sz w:val="21"/>
        </w:rPr>
        <w:t>对话框添加对应的成员变量</w:t>
      </w:r>
      <w:r>
        <w:rPr>
          <w:spacing w:val="-3"/>
          <w:sz w:val="21"/>
        </w:rPr>
        <w:t>m_add1</w:t>
      </w:r>
      <w:r>
        <w:rPr>
          <w:spacing w:val="-2"/>
          <w:sz w:val="21"/>
        </w:rPr>
        <w:t xml:space="preserve"> , </w:t>
      </w:r>
      <w:r>
        <w:rPr>
          <w:spacing w:val="-3"/>
          <w:sz w:val="21"/>
        </w:rPr>
        <w:t>m_add2,m_result</w:t>
      </w:r>
      <w:r>
        <w:rPr>
          <w:spacing w:val="-6"/>
          <w:sz w:val="21"/>
        </w:rPr>
        <w:t>,其数据类型都为 UNIT.</w:t>
      </w:r>
    </w:p>
    <w:p w14:paraId="4ED76F23" w14:textId="77777777" w:rsidR="009053DD" w:rsidRDefault="00000000">
      <w:pPr>
        <w:pStyle w:val="a4"/>
        <w:numPr>
          <w:ilvl w:val="1"/>
          <w:numId w:val="51"/>
        </w:numPr>
        <w:tabs>
          <w:tab w:val="left" w:pos="1329"/>
        </w:tabs>
        <w:spacing w:line="352" w:lineRule="exact"/>
        <w:ind w:left="1328" w:hanging="277"/>
        <w:jc w:val="both"/>
        <w:rPr>
          <w:sz w:val="21"/>
        </w:rPr>
      </w:pPr>
      <w:r>
        <w:rPr>
          <w:spacing w:val="-6"/>
          <w:sz w:val="21"/>
        </w:rPr>
        <w:t xml:space="preserve">向对话框资源添加控件 </w:t>
      </w:r>
      <w:r>
        <w:rPr>
          <w:spacing w:val="-3"/>
          <w:sz w:val="21"/>
        </w:rPr>
        <w:t>Button</w:t>
      </w:r>
      <w:r>
        <w:rPr>
          <w:spacing w:val="-5"/>
          <w:sz w:val="21"/>
        </w:rPr>
        <w:t xml:space="preserve">，设置 </w:t>
      </w:r>
      <w:r>
        <w:rPr>
          <w:spacing w:val="-3"/>
          <w:sz w:val="21"/>
        </w:rPr>
        <w:t>captioin</w:t>
      </w:r>
      <w:r>
        <w:rPr>
          <w:spacing w:val="-6"/>
          <w:sz w:val="21"/>
        </w:rPr>
        <w:t xml:space="preserve"> 为“ 相加”。效果如图 </w:t>
      </w:r>
      <w:r>
        <w:rPr>
          <w:sz w:val="21"/>
        </w:rPr>
        <w:t>14</w:t>
      </w:r>
      <w:r>
        <w:rPr>
          <w:spacing w:val="-7"/>
          <w:sz w:val="21"/>
        </w:rPr>
        <w:t xml:space="preserve"> 所示</w:t>
      </w:r>
    </w:p>
    <w:p w14:paraId="39CF68DB" w14:textId="77777777" w:rsidR="009053DD" w:rsidRDefault="00000000">
      <w:pPr>
        <w:pStyle w:val="a3"/>
        <w:ind w:left="1052"/>
        <w:rPr>
          <w:sz w:val="20"/>
        </w:rPr>
      </w:pPr>
      <w:r>
        <w:rPr>
          <w:noProof/>
          <w:sz w:val="20"/>
        </w:rPr>
        <w:drawing>
          <wp:inline distT="0" distB="0" distL="0" distR="0" wp14:anchorId="49AC75D4" wp14:editId="783126AC">
            <wp:extent cx="4067175" cy="2632075"/>
            <wp:effectExtent l="0" t="0" r="0" b="0"/>
            <wp:docPr id="3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0.png"/>
                    <pic:cNvPicPr>
                      <a:picLocks noChangeAspect="1"/>
                    </pic:cNvPicPr>
                  </pic:nvPicPr>
                  <pic:blipFill>
                    <a:blip r:embed="rId31" cstate="print"/>
                    <a:stretch>
                      <a:fillRect/>
                    </a:stretch>
                  </pic:blipFill>
                  <pic:spPr>
                    <a:xfrm>
                      <a:off x="0" y="0"/>
                      <a:ext cx="4067283" cy="2632329"/>
                    </a:xfrm>
                    <a:prstGeom prst="rect">
                      <a:avLst/>
                    </a:prstGeom>
                  </pic:spPr>
                </pic:pic>
              </a:graphicData>
            </a:graphic>
          </wp:inline>
        </w:drawing>
      </w:r>
    </w:p>
    <w:p w14:paraId="64F67CE9" w14:textId="77777777" w:rsidR="009053DD" w:rsidRDefault="00000000">
      <w:pPr>
        <w:pStyle w:val="a3"/>
        <w:tabs>
          <w:tab w:val="left" w:pos="3628"/>
        </w:tabs>
        <w:spacing w:line="353" w:lineRule="exact"/>
        <w:ind w:left="2917"/>
      </w:pPr>
      <w:r>
        <w:t>图</w:t>
      </w:r>
      <w:r>
        <w:rPr>
          <w:spacing w:val="-12"/>
        </w:rPr>
        <w:t xml:space="preserve"> </w:t>
      </w:r>
      <w:r>
        <w:t>14</w:t>
      </w:r>
      <w:r>
        <w:tab/>
      </w:r>
      <w:r>
        <w:rPr>
          <w:spacing w:val="-3"/>
        </w:rPr>
        <w:t>添</w:t>
      </w:r>
      <w:r>
        <w:rPr>
          <w:spacing w:val="-5"/>
        </w:rPr>
        <w:t>加</w:t>
      </w:r>
      <w:r>
        <w:rPr>
          <w:spacing w:val="-3"/>
        </w:rPr>
        <w:t>控</w:t>
      </w:r>
      <w:r>
        <w:rPr>
          <w:spacing w:val="-5"/>
        </w:rPr>
        <w:t>件</w:t>
      </w:r>
      <w:r>
        <w:rPr>
          <w:spacing w:val="-3"/>
        </w:rPr>
        <w:t>后</w:t>
      </w:r>
      <w:r>
        <w:rPr>
          <w:spacing w:val="-5"/>
        </w:rPr>
        <w:t>的对话</w:t>
      </w:r>
      <w:r>
        <w:t>框</w:t>
      </w:r>
    </w:p>
    <w:p w14:paraId="5F22F14D" w14:textId="77777777" w:rsidR="009053DD" w:rsidRPr="005A2355" w:rsidRDefault="00000000">
      <w:pPr>
        <w:pStyle w:val="a3"/>
        <w:spacing w:before="4" w:line="223" w:lineRule="auto"/>
        <w:ind w:right="1231"/>
        <w:rPr>
          <w:lang w:val="en-US"/>
        </w:rPr>
      </w:pPr>
      <w:r>
        <w:t>双击 Button 按钮，在void CSample3Dlg::OnButton1()函数中手工添加实现代码。</w:t>
      </w:r>
      <w:r w:rsidRPr="005A2355">
        <w:rPr>
          <w:lang w:val="en-US"/>
        </w:rPr>
        <w:t>void CSample3</w:t>
      </w:r>
      <w:proofErr w:type="gramStart"/>
      <w:r w:rsidRPr="005A2355">
        <w:rPr>
          <w:lang w:val="en-US"/>
        </w:rPr>
        <w:t>Dlg::</w:t>
      </w:r>
      <w:proofErr w:type="gramEnd"/>
      <w:r w:rsidRPr="005A2355">
        <w:rPr>
          <w:lang w:val="en-US"/>
        </w:rPr>
        <w:t>OnButton1()</w:t>
      </w:r>
    </w:p>
    <w:p w14:paraId="5A8FFE13" w14:textId="77777777" w:rsidR="009053DD" w:rsidRPr="005A2355" w:rsidRDefault="00000000">
      <w:pPr>
        <w:pStyle w:val="a3"/>
        <w:spacing w:line="354" w:lineRule="exact"/>
        <w:rPr>
          <w:lang w:val="en-US"/>
        </w:rPr>
      </w:pPr>
      <w:r w:rsidRPr="005A2355">
        <w:rPr>
          <w:lang w:val="en-US"/>
        </w:rPr>
        <w:t>{</w:t>
      </w:r>
    </w:p>
    <w:p w14:paraId="6112F658" w14:textId="77777777" w:rsidR="009053DD" w:rsidRPr="005A2355" w:rsidRDefault="00000000">
      <w:pPr>
        <w:pStyle w:val="a3"/>
        <w:spacing w:line="335" w:lineRule="exact"/>
        <w:ind w:left="646"/>
        <w:rPr>
          <w:lang w:val="en-US"/>
        </w:rPr>
      </w:pPr>
      <w:r w:rsidRPr="005A2355">
        <w:rPr>
          <w:lang w:val="en-US"/>
        </w:rPr>
        <w:t>// TODO: Add your control notification handler code here</w:t>
      </w:r>
    </w:p>
    <w:p w14:paraId="2F8166D6" w14:textId="77777777" w:rsidR="009053DD" w:rsidRPr="005A2355" w:rsidRDefault="00000000">
      <w:pPr>
        <w:pStyle w:val="1"/>
        <w:spacing w:before="5" w:line="223" w:lineRule="auto"/>
        <w:ind w:left="646" w:right="4872"/>
        <w:rPr>
          <w:lang w:val="en-US"/>
        </w:rPr>
      </w:pPr>
      <w:proofErr w:type="spellStart"/>
      <w:r w:rsidRPr="005A2355">
        <w:rPr>
          <w:lang w:val="en-US"/>
        </w:rPr>
        <w:t>UpdateData</w:t>
      </w:r>
      <w:proofErr w:type="spellEnd"/>
      <w:r w:rsidRPr="005A2355">
        <w:rPr>
          <w:lang w:val="en-US"/>
        </w:rPr>
        <w:t xml:space="preserve">(true); </w:t>
      </w:r>
      <w:proofErr w:type="spellStart"/>
      <w:r w:rsidRPr="005A2355">
        <w:rPr>
          <w:lang w:val="en-US"/>
        </w:rPr>
        <w:t>m_result</w:t>
      </w:r>
      <w:proofErr w:type="spellEnd"/>
      <w:r w:rsidRPr="005A2355">
        <w:rPr>
          <w:lang w:val="en-US"/>
        </w:rPr>
        <w:t xml:space="preserve">=m_add1+m_add2; </w:t>
      </w:r>
      <w:proofErr w:type="spellStart"/>
      <w:r w:rsidRPr="005A2355">
        <w:rPr>
          <w:lang w:val="en-US"/>
        </w:rPr>
        <w:t>UpdateData</w:t>
      </w:r>
      <w:proofErr w:type="spellEnd"/>
      <w:r w:rsidRPr="005A2355">
        <w:rPr>
          <w:lang w:val="en-US"/>
        </w:rPr>
        <w:t>(false);</w:t>
      </w:r>
    </w:p>
    <w:p w14:paraId="1252E38E" w14:textId="77777777" w:rsidR="009053DD" w:rsidRDefault="00000000">
      <w:pPr>
        <w:pStyle w:val="a3"/>
        <w:spacing w:line="354" w:lineRule="exact"/>
      </w:pPr>
      <w:r>
        <w:t>}</w:t>
      </w:r>
    </w:p>
    <w:p w14:paraId="10F080D3" w14:textId="77777777" w:rsidR="009053DD" w:rsidRDefault="00000000">
      <w:pPr>
        <w:pStyle w:val="a3"/>
        <w:spacing w:line="348" w:lineRule="exact"/>
      </w:pPr>
      <w:r>
        <w:t>程序运行的结果如图 15 所示：</w:t>
      </w:r>
    </w:p>
    <w:p w14:paraId="758AE801" w14:textId="77777777" w:rsidR="009053DD" w:rsidRDefault="009053DD">
      <w:pPr>
        <w:spacing w:line="348" w:lineRule="exact"/>
        <w:sectPr w:rsidR="009053DD">
          <w:pgSz w:w="11910" w:h="16840"/>
          <w:pgMar w:top="1580" w:right="1180" w:bottom="1620" w:left="1480" w:header="0" w:footer="1420" w:gutter="0"/>
          <w:cols w:space="720"/>
        </w:sectPr>
      </w:pPr>
    </w:p>
    <w:p w14:paraId="6CF367E5" w14:textId="77777777" w:rsidR="009053DD" w:rsidRDefault="009053DD">
      <w:pPr>
        <w:pStyle w:val="a3"/>
        <w:ind w:left="0"/>
        <w:rPr>
          <w:sz w:val="20"/>
        </w:rPr>
      </w:pPr>
    </w:p>
    <w:p w14:paraId="50E5AE02" w14:textId="77777777" w:rsidR="009053DD" w:rsidRDefault="009053DD">
      <w:pPr>
        <w:pStyle w:val="a3"/>
        <w:spacing w:before="11"/>
        <w:ind w:left="0"/>
        <w:rPr>
          <w:sz w:val="17"/>
        </w:rPr>
      </w:pPr>
    </w:p>
    <w:p w14:paraId="16515946" w14:textId="77777777" w:rsidR="009053DD" w:rsidRDefault="00000000">
      <w:pPr>
        <w:pStyle w:val="a3"/>
        <w:ind w:left="1287"/>
        <w:rPr>
          <w:sz w:val="20"/>
        </w:rPr>
      </w:pPr>
      <w:r>
        <w:rPr>
          <w:noProof/>
          <w:sz w:val="20"/>
        </w:rPr>
        <w:drawing>
          <wp:inline distT="0" distB="0" distL="0" distR="0" wp14:anchorId="10A585EE" wp14:editId="390FAF3D">
            <wp:extent cx="3934460" cy="2764155"/>
            <wp:effectExtent l="0" t="0" r="0" b="0"/>
            <wp:docPr id="3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1.png"/>
                    <pic:cNvPicPr>
                      <a:picLocks noChangeAspect="1"/>
                    </pic:cNvPicPr>
                  </pic:nvPicPr>
                  <pic:blipFill>
                    <a:blip r:embed="rId32" cstate="print"/>
                    <a:stretch>
                      <a:fillRect/>
                    </a:stretch>
                  </pic:blipFill>
                  <pic:spPr>
                    <a:xfrm>
                      <a:off x="0" y="0"/>
                      <a:ext cx="3934478" cy="2764631"/>
                    </a:xfrm>
                    <a:prstGeom prst="rect">
                      <a:avLst/>
                    </a:prstGeom>
                  </pic:spPr>
                </pic:pic>
              </a:graphicData>
            </a:graphic>
          </wp:inline>
        </w:drawing>
      </w:r>
    </w:p>
    <w:p w14:paraId="49DA7E0A" w14:textId="77777777" w:rsidR="009053DD" w:rsidRDefault="00000000">
      <w:pPr>
        <w:pStyle w:val="a3"/>
        <w:spacing w:line="335" w:lineRule="exact"/>
        <w:ind w:left="2711"/>
        <w:jc w:val="both"/>
      </w:pPr>
      <w:r>
        <w:t>图 15 基于对话框的加法程序</w:t>
      </w:r>
    </w:p>
    <w:p w14:paraId="5E221488" w14:textId="77777777" w:rsidR="009053DD" w:rsidRDefault="00000000">
      <w:pPr>
        <w:pStyle w:val="a3"/>
        <w:spacing w:before="6" w:line="223" w:lineRule="auto"/>
        <w:ind w:right="289"/>
        <w:jc w:val="both"/>
      </w:pPr>
      <w:r>
        <w:rPr>
          <w:spacing w:val="14"/>
        </w:rPr>
        <w:t>当调用</w:t>
      </w:r>
      <w:r>
        <w:rPr>
          <w:spacing w:val="-3"/>
        </w:rPr>
        <w:t>UpdateData(true</w:t>
      </w:r>
      <w:r>
        <w:rPr>
          <w:spacing w:val="-6"/>
        </w:rPr>
        <w:t>)时，</w:t>
      </w:r>
      <w:r>
        <w:rPr>
          <w:spacing w:val="-11"/>
        </w:rPr>
        <w:t>MFC</w:t>
      </w:r>
      <w:r>
        <w:rPr>
          <w:spacing w:val="-2"/>
        </w:rPr>
        <w:t xml:space="preserve"> 通过调用用户对话框派生类的成员函数</w:t>
      </w:r>
      <w:r>
        <w:rPr>
          <w:spacing w:val="-3"/>
        </w:rPr>
        <w:t xml:space="preserve">DoDataExchange() </w:t>
      </w:r>
      <w:r>
        <w:rPr>
          <w:spacing w:val="10"/>
        </w:rPr>
        <w:t xml:space="preserve">函数将数据从控件传递到关联的成员变量。当调用 </w:t>
      </w:r>
      <w:r>
        <w:t>UpdateData(false</w:t>
      </w:r>
      <w:r>
        <w:rPr>
          <w:spacing w:val="4"/>
        </w:rPr>
        <w:t>)时，</w:t>
      </w:r>
      <w:r>
        <w:rPr>
          <w:spacing w:val="2"/>
        </w:rPr>
        <w:t>MFC</w:t>
      </w:r>
      <w:r>
        <w:rPr>
          <w:spacing w:val="21"/>
        </w:rPr>
        <w:t xml:space="preserve"> 通过调用</w:t>
      </w:r>
      <w:r>
        <w:rPr>
          <w:spacing w:val="-3"/>
        </w:rPr>
        <w:t>DoDataExchange</w:t>
      </w:r>
      <w:r>
        <w:rPr>
          <w:spacing w:val="-2"/>
        </w:rPr>
        <w:t>()函数</w:t>
      </w:r>
      <w:proofErr w:type="gramStart"/>
      <w:r>
        <w:rPr>
          <w:spacing w:val="-2"/>
        </w:rPr>
        <w:t>将成员</w:t>
      </w:r>
      <w:proofErr w:type="gramEnd"/>
      <w:r>
        <w:rPr>
          <w:spacing w:val="-2"/>
        </w:rPr>
        <w:t>变量</w:t>
      </w:r>
      <w:proofErr w:type="gramStart"/>
      <w:r>
        <w:rPr>
          <w:spacing w:val="-2"/>
        </w:rPr>
        <w:t>传递到相关联</w:t>
      </w:r>
      <w:proofErr w:type="gramEnd"/>
      <w:r>
        <w:rPr>
          <w:spacing w:val="-2"/>
        </w:rPr>
        <w:t xml:space="preserve">的控件。利用 </w:t>
      </w:r>
      <w:r>
        <w:rPr>
          <w:spacing w:val="-3"/>
        </w:rPr>
        <w:t>UpdateData()函数实现了在刷</w:t>
      </w:r>
      <w:r>
        <w:rPr>
          <w:spacing w:val="-5"/>
        </w:rPr>
        <w:t>新后重新获取成员变量。</w:t>
      </w:r>
    </w:p>
    <w:sectPr w:rsidR="009053DD">
      <w:pgSz w:w="11910" w:h="16840"/>
      <w:pgMar w:top="1580" w:right="1180" w:bottom="1620" w:left="1480" w:header="0" w:footer="14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04B92" w14:textId="77777777" w:rsidR="00D95178" w:rsidRDefault="00D95178">
      <w:r>
        <w:separator/>
      </w:r>
    </w:p>
  </w:endnote>
  <w:endnote w:type="continuationSeparator" w:id="0">
    <w:p w14:paraId="348A23D5" w14:textId="77777777" w:rsidR="00D95178" w:rsidRDefault="00D95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icrosoft YaHei U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1CDE8" w14:textId="77777777" w:rsidR="009053DD" w:rsidRDefault="00000000">
    <w:pPr>
      <w:pStyle w:val="a3"/>
      <w:spacing w:line="14" w:lineRule="auto"/>
      <w:ind w:left="0"/>
      <w:rPr>
        <w:sz w:val="20"/>
      </w:rPr>
    </w:pPr>
    <w:r>
      <w:rPr>
        <w:noProof/>
      </w:rPr>
      <mc:AlternateContent>
        <mc:Choice Requires="wps">
          <w:drawing>
            <wp:anchor distT="0" distB="0" distL="114300" distR="114300" simplePos="0" relativeHeight="251661312" behindDoc="1" locked="0" layoutInCell="1" allowOverlap="1" wp14:anchorId="0148B4B8" wp14:editId="5D49A05A">
              <wp:simplePos x="0" y="0"/>
              <wp:positionH relativeFrom="page">
                <wp:posOffset>1055370</wp:posOffset>
              </wp:positionH>
              <wp:positionV relativeFrom="page">
                <wp:posOffset>9650730</wp:posOffset>
              </wp:positionV>
              <wp:extent cx="167005" cy="152400"/>
              <wp:effectExtent l="0" t="0" r="0" b="0"/>
              <wp:wrapNone/>
              <wp:docPr id="46" name="文本框 2"/>
              <wp:cNvGraphicFramePr/>
              <a:graphic xmlns:a="http://schemas.openxmlformats.org/drawingml/2006/main">
                <a:graphicData uri="http://schemas.microsoft.com/office/word/2010/wordprocessingShape">
                  <wps:wsp>
                    <wps:cNvSpPr txBox="1"/>
                    <wps:spPr>
                      <a:xfrm>
                        <a:off x="0" y="0"/>
                        <a:ext cx="167005" cy="152400"/>
                      </a:xfrm>
                      <a:prstGeom prst="rect">
                        <a:avLst/>
                      </a:prstGeom>
                      <a:noFill/>
                      <a:ln>
                        <a:noFill/>
                      </a:ln>
                    </wps:spPr>
                    <wps:txbx>
                      <w:txbxContent>
                        <w:p w14:paraId="7643268D" w14:textId="77777777" w:rsidR="009053DD" w:rsidRDefault="00000000">
                          <w:pPr>
                            <w:spacing w:before="12"/>
                            <w:ind w:left="40"/>
                            <w:rPr>
                              <w:rFonts w:ascii="Times New Roman"/>
                              <w:sz w:val="18"/>
                            </w:rPr>
                          </w:pPr>
                          <w:r>
                            <w:fldChar w:fldCharType="begin"/>
                          </w:r>
                          <w:r>
                            <w:rPr>
                              <w:rFonts w:ascii="Times New Roman"/>
                              <w:sz w:val="18"/>
                            </w:rPr>
                            <w:instrText xml:space="preserve"> PAGE </w:instrText>
                          </w:r>
                          <w:r>
                            <w:fldChar w:fldCharType="separate"/>
                          </w:r>
                          <w:r>
                            <w:t>10</w:t>
                          </w:r>
                          <w:r>
                            <w:fldChar w:fldCharType="end"/>
                          </w:r>
                        </w:p>
                      </w:txbxContent>
                    </wps:txbx>
                    <wps:bodyPr lIns="0" tIns="0" rIns="0" bIns="0" upright="1"/>
                  </wps:wsp>
                </a:graphicData>
              </a:graphic>
            </wp:anchor>
          </w:drawing>
        </mc:Choice>
        <mc:Fallback>
          <w:pict>
            <v:shapetype w14:anchorId="0148B4B8" id="_x0000_t202" coordsize="21600,21600" o:spt="202" path="m,l,21600r21600,l21600,xe">
              <v:stroke joinstyle="miter"/>
              <v:path gradientshapeok="t" o:connecttype="rect"/>
            </v:shapetype>
            <v:shape id="文本框 2" o:spid="_x0000_s1043" type="#_x0000_t202" style="position:absolute;margin-left:83.1pt;margin-top:759.9pt;width:13.15pt;height:12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" filled="f" stroked="f">
              <v:textbox inset="0,0,0,0">
                <w:txbxContent>
                  <w:p w14:paraId="7643268D" w14:textId="77777777" w:rsidR="009053DD" w:rsidRDefault="00000000">
                    <w:pPr>
                      <w:spacing w:before="12"/>
                      <w:ind w:left="40"/>
                      <w:rPr>
                        <w:rFonts w:ascii="Times New Roman"/>
                        <w:sz w:val="18"/>
                      </w:rPr>
                    </w:pPr>
                    <w:r>
                      <w:fldChar w:fldCharType="begin"/>
                    </w:r>
                    <w:r>
                      <w:rPr>
                        <w:rFonts w:ascii="Times New Roman"/>
                        <w:sz w:val="18"/>
                      </w:rPr>
                      <w:instrText xml:space="preserve"> PAGE </w:instrText>
                    </w:r>
                    <w:r>
                      <w:fldChar w:fldCharType="separate"/>
                    </w:r>
                    <w:r>
                      <w:t>10</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040DD" w14:textId="77777777" w:rsidR="009053DD" w:rsidRDefault="00000000">
    <w:pPr>
      <w:pStyle w:val="a3"/>
      <w:spacing w:line="14" w:lineRule="auto"/>
      <w:ind w:left="0"/>
      <w:rPr>
        <w:sz w:val="20"/>
      </w:rPr>
    </w:pPr>
    <w:r>
      <w:rPr>
        <w:noProof/>
      </w:rPr>
      <mc:AlternateContent>
        <mc:Choice Requires="wps">
          <w:drawing>
            <wp:anchor distT="0" distB="0" distL="114300" distR="114300" simplePos="0" relativeHeight="251660288" behindDoc="1" locked="0" layoutInCell="1" allowOverlap="1" wp14:anchorId="6C998EA9" wp14:editId="5A02D943">
              <wp:simplePos x="0" y="0"/>
              <wp:positionH relativeFrom="page">
                <wp:posOffset>6521450</wp:posOffset>
              </wp:positionH>
              <wp:positionV relativeFrom="page">
                <wp:posOffset>9650730</wp:posOffset>
              </wp:positionV>
              <wp:extent cx="167005" cy="152400"/>
              <wp:effectExtent l="0" t="0" r="0" b="0"/>
              <wp:wrapNone/>
              <wp:docPr id="45" name="文本框 1"/>
              <wp:cNvGraphicFramePr/>
              <a:graphic xmlns:a="http://schemas.openxmlformats.org/drawingml/2006/main">
                <a:graphicData uri="http://schemas.microsoft.com/office/word/2010/wordprocessingShape">
                  <wps:wsp>
                    <wps:cNvSpPr txBox="1"/>
                    <wps:spPr>
                      <a:xfrm>
                        <a:off x="0" y="0"/>
                        <a:ext cx="167005" cy="152400"/>
                      </a:xfrm>
                      <a:prstGeom prst="rect">
                        <a:avLst/>
                      </a:prstGeom>
                      <a:noFill/>
                      <a:ln>
                        <a:noFill/>
                      </a:ln>
                    </wps:spPr>
                    <wps:txbx>
                      <w:txbxContent>
                        <w:p w14:paraId="15C98A92" w14:textId="77777777" w:rsidR="009053DD" w:rsidRDefault="00000000">
                          <w:pPr>
                            <w:spacing w:before="12"/>
                            <w:ind w:left="40"/>
                            <w:rPr>
                              <w:rFonts w:ascii="Times New Roman"/>
                              <w:sz w:val="18"/>
                            </w:rPr>
                          </w:pPr>
                          <w:r>
                            <w:fldChar w:fldCharType="begin"/>
                          </w:r>
                          <w:r>
                            <w:rPr>
                              <w:rFonts w:ascii="Times New Roman"/>
                              <w:sz w:val="18"/>
                            </w:rPr>
                            <w:instrText xml:space="preserve"> PAGE </w:instrText>
                          </w:r>
                          <w:r>
                            <w:fldChar w:fldCharType="separate"/>
                          </w:r>
                          <w:r>
                            <w:t>13</w:t>
                          </w:r>
                          <w:r>
                            <w:fldChar w:fldCharType="end"/>
                          </w:r>
                        </w:p>
                      </w:txbxContent>
                    </wps:txbx>
                    <wps:bodyPr lIns="0" tIns="0" rIns="0" bIns="0" upright="1"/>
                  </wps:wsp>
                </a:graphicData>
              </a:graphic>
            </wp:anchor>
          </w:drawing>
        </mc:Choice>
        <mc:Fallback>
          <w:pict>
            <v:shapetype w14:anchorId="6C998EA9" id="_x0000_t202" coordsize="21600,21600" o:spt="202" path="m,l,21600r21600,l21600,xe">
              <v:stroke joinstyle="miter"/>
              <v:path gradientshapeok="t" o:connecttype="rect"/>
            </v:shapetype>
            <v:shape id="文本框 1" o:spid="_x0000_s1044" type="#_x0000_t202" style="position:absolute;margin-left:513.5pt;margin-top:759.9pt;width:13.15pt;height:12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" filled="f" stroked="f">
              <v:textbox inset="0,0,0,0">
                <w:txbxContent>
                  <w:p w14:paraId="15C98A92" w14:textId="77777777" w:rsidR="009053DD" w:rsidRDefault="00000000">
                    <w:pPr>
                      <w:spacing w:before="12"/>
                      <w:ind w:left="40"/>
                      <w:rPr>
                        <w:rFonts w:ascii="Times New Roman"/>
                        <w:sz w:val="18"/>
                      </w:rPr>
                    </w:pPr>
                    <w:r>
                      <w:fldChar w:fldCharType="begin"/>
                    </w:r>
                    <w:r>
                      <w:rPr>
                        <w:rFonts w:ascii="Times New Roman"/>
                        <w:sz w:val="18"/>
                      </w:rPr>
                      <w:instrText xml:space="preserve"> PAGE </w:instrText>
                    </w:r>
                    <w:r>
                      <w:fldChar w:fldCharType="separate"/>
                    </w:r>
                    <w:r>
                      <w:t>13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54B435" w14:textId="77777777" w:rsidR="00D95178" w:rsidRDefault="00D95178">
      <w:r>
        <w:separator/>
      </w:r>
    </w:p>
  </w:footnote>
  <w:footnote w:type="continuationSeparator" w:id="0">
    <w:p w14:paraId="749E8EFA" w14:textId="77777777" w:rsidR="00D95178" w:rsidRDefault="00D95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3A4B87"/>
    <w:multiLevelType w:val="multilevel"/>
    <w:tmpl w:val="813A4B87"/>
    <w:lvl w:ilvl="0">
      <w:start w:val="4"/>
      <w:numFmt w:val="decimal"/>
      <w:lvlText w:val="(%1)"/>
      <w:lvlJc w:val="left"/>
      <w:pPr>
        <w:ind w:left="485" w:hanging="264"/>
      </w:pPr>
      <w:rPr>
        <w:rFonts w:ascii="Microsoft YaHei UI" w:eastAsia="Microsoft YaHei UI" w:hAnsi="Microsoft YaHei UI" w:cs="Microsoft YaHei UI" w:hint="default"/>
        <w:spacing w:val="-4"/>
        <w:w w:val="100"/>
        <w:sz w:val="19"/>
        <w:szCs w:val="19"/>
        <w:lang w:val="zh-CN" w:eastAsia="zh-CN" w:bidi="zh-CN"/>
      </w:rPr>
    </w:lvl>
    <w:lvl w:ilvl="1">
      <w:numFmt w:val="bullet"/>
      <w:lvlText w:val="•"/>
      <w:lvlJc w:val="left"/>
      <w:pPr>
        <w:ind w:left="1356" w:hanging="264"/>
      </w:pPr>
      <w:rPr>
        <w:rFonts w:hint="default"/>
        <w:lang w:val="zh-CN" w:eastAsia="zh-CN" w:bidi="zh-CN"/>
      </w:rPr>
    </w:lvl>
    <w:lvl w:ilvl="2">
      <w:numFmt w:val="bullet"/>
      <w:lvlText w:val="•"/>
      <w:lvlJc w:val="left"/>
      <w:pPr>
        <w:ind w:left="2233" w:hanging="264"/>
      </w:pPr>
      <w:rPr>
        <w:rFonts w:hint="default"/>
        <w:lang w:val="zh-CN" w:eastAsia="zh-CN" w:bidi="zh-CN"/>
      </w:rPr>
    </w:lvl>
    <w:lvl w:ilvl="3">
      <w:numFmt w:val="bullet"/>
      <w:lvlText w:val="•"/>
      <w:lvlJc w:val="left"/>
      <w:pPr>
        <w:ind w:left="3109" w:hanging="264"/>
      </w:pPr>
      <w:rPr>
        <w:rFonts w:hint="default"/>
        <w:lang w:val="zh-CN" w:eastAsia="zh-CN" w:bidi="zh-CN"/>
      </w:rPr>
    </w:lvl>
    <w:lvl w:ilvl="4">
      <w:numFmt w:val="bullet"/>
      <w:lvlText w:val="•"/>
      <w:lvlJc w:val="left"/>
      <w:pPr>
        <w:ind w:left="3986" w:hanging="264"/>
      </w:pPr>
      <w:rPr>
        <w:rFonts w:hint="default"/>
        <w:lang w:val="zh-CN" w:eastAsia="zh-CN" w:bidi="zh-CN"/>
      </w:rPr>
    </w:lvl>
    <w:lvl w:ilvl="5">
      <w:numFmt w:val="bullet"/>
      <w:lvlText w:val="•"/>
      <w:lvlJc w:val="left"/>
      <w:pPr>
        <w:ind w:left="4863" w:hanging="264"/>
      </w:pPr>
      <w:rPr>
        <w:rFonts w:hint="default"/>
        <w:lang w:val="zh-CN" w:eastAsia="zh-CN" w:bidi="zh-CN"/>
      </w:rPr>
    </w:lvl>
    <w:lvl w:ilvl="6">
      <w:numFmt w:val="bullet"/>
      <w:lvlText w:val="•"/>
      <w:lvlJc w:val="left"/>
      <w:pPr>
        <w:ind w:left="5739" w:hanging="264"/>
      </w:pPr>
      <w:rPr>
        <w:rFonts w:hint="default"/>
        <w:lang w:val="zh-CN" w:eastAsia="zh-CN" w:bidi="zh-CN"/>
      </w:rPr>
    </w:lvl>
    <w:lvl w:ilvl="7">
      <w:numFmt w:val="bullet"/>
      <w:lvlText w:val="•"/>
      <w:lvlJc w:val="left"/>
      <w:pPr>
        <w:ind w:left="6616" w:hanging="264"/>
      </w:pPr>
      <w:rPr>
        <w:rFonts w:hint="default"/>
        <w:lang w:val="zh-CN" w:eastAsia="zh-CN" w:bidi="zh-CN"/>
      </w:rPr>
    </w:lvl>
    <w:lvl w:ilvl="8">
      <w:numFmt w:val="bullet"/>
      <w:lvlText w:val="•"/>
      <w:lvlJc w:val="left"/>
      <w:pPr>
        <w:ind w:left="7493" w:hanging="264"/>
      </w:pPr>
      <w:rPr>
        <w:rFonts w:hint="default"/>
        <w:lang w:val="zh-CN" w:eastAsia="zh-CN" w:bidi="zh-CN"/>
      </w:rPr>
    </w:lvl>
  </w:abstractNum>
  <w:abstractNum w:abstractNumId="1" w15:restartNumberingAfterBreak="0">
    <w:nsid w:val="845B5372"/>
    <w:multiLevelType w:val="multilevel"/>
    <w:tmpl w:val="845B5372"/>
    <w:lvl w:ilvl="0">
      <w:start w:val="1"/>
      <w:numFmt w:val="decimal"/>
      <w:lvlText w:val="(%1)"/>
      <w:lvlJc w:val="left"/>
      <w:pPr>
        <w:ind w:left="646" w:hanging="425"/>
      </w:pPr>
      <w:rPr>
        <w:rFonts w:ascii="Microsoft YaHei UI" w:eastAsia="Microsoft YaHei UI" w:hAnsi="Microsoft YaHei UI" w:cs="Microsoft YaHei UI" w:hint="default"/>
        <w:spacing w:val="-4"/>
        <w:w w:val="100"/>
        <w:sz w:val="21"/>
        <w:szCs w:val="21"/>
        <w:lang w:val="zh-CN" w:eastAsia="zh-CN" w:bidi="zh-CN"/>
      </w:rPr>
    </w:lvl>
    <w:lvl w:ilvl="1">
      <w:numFmt w:val="bullet"/>
      <w:lvlText w:val="•"/>
      <w:lvlJc w:val="left"/>
      <w:pPr>
        <w:ind w:left="1500" w:hanging="425"/>
      </w:pPr>
      <w:rPr>
        <w:rFonts w:hint="default"/>
        <w:lang w:val="zh-CN" w:eastAsia="zh-CN" w:bidi="zh-CN"/>
      </w:rPr>
    </w:lvl>
    <w:lvl w:ilvl="2">
      <w:numFmt w:val="bullet"/>
      <w:lvlText w:val="•"/>
      <w:lvlJc w:val="left"/>
      <w:pPr>
        <w:ind w:left="2361" w:hanging="425"/>
      </w:pPr>
      <w:rPr>
        <w:rFonts w:hint="default"/>
        <w:lang w:val="zh-CN" w:eastAsia="zh-CN" w:bidi="zh-CN"/>
      </w:rPr>
    </w:lvl>
    <w:lvl w:ilvl="3">
      <w:numFmt w:val="bullet"/>
      <w:lvlText w:val="•"/>
      <w:lvlJc w:val="left"/>
      <w:pPr>
        <w:ind w:left="3221" w:hanging="425"/>
      </w:pPr>
      <w:rPr>
        <w:rFonts w:hint="default"/>
        <w:lang w:val="zh-CN" w:eastAsia="zh-CN" w:bidi="zh-CN"/>
      </w:rPr>
    </w:lvl>
    <w:lvl w:ilvl="4">
      <w:numFmt w:val="bullet"/>
      <w:lvlText w:val="•"/>
      <w:lvlJc w:val="left"/>
      <w:pPr>
        <w:ind w:left="4082" w:hanging="425"/>
      </w:pPr>
      <w:rPr>
        <w:rFonts w:hint="default"/>
        <w:lang w:val="zh-CN" w:eastAsia="zh-CN" w:bidi="zh-CN"/>
      </w:rPr>
    </w:lvl>
    <w:lvl w:ilvl="5">
      <w:numFmt w:val="bullet"/>
      <w:lvlText w:val="•"/>
      <w:lvlJc w:val="left"/>
      <w:pPr>
        <w:ind w:left="4943" w:hanging="425"/>
      </w:pPr>
      <w:rPr>
        <w:rFonts w:hint="default"/>
        <w:lang w:val="zh-CN" w:eastAsia="zh-CN" w:bidi="zh-CN"/>
      </w:rPr>
    </w:lvl>
    <w:lvl w:ilvl="6">
      <w:numFmt w:val="bullet"/>
      <w:lvlText w:val="•"/>
      <w:lvlJc w:val="left"/>
      <w:pPr>
        <w:ind w:left="5803" w:hanging="425"/>
      </w:pPr>
      <w:rPr>
        <w:rFonts w:hint="default"/>
        <w:lang w:val="zh-CN" w:eastAsia="zh-CN" w:bidi="zh-CN"/>
      </w:rPr>
    </w:lvl>
    <w:lvl w:ilvl="7">
      <w:numFmt w:val="bullet"/>
      <w:lvlText w:val="•"/>
      <w:lvlJc w:val="left"/>
      <w:pPr>
        <w:ind w:left="6664" w:hanging="425"/>
      </w:pPr>
      <w:rPr>
        <w:rFonts w:hint="default"/>
        <w:lang w:val="zh-CN" w:eastAsia="zh-CN" w:bidi="zh-CN"/>
      </w:rPr>
    </w:lvl>
    <w:lvl w:ilvl="8">
      <w:numFmt w:val="bullet"/>
      <w:lvlText w:val="•"/>
      <w:lvlJc w:val="left"/>
      <w:pPr>
        <w:ind w:left="7525" w:hanging="425"/>
      </w:pPr>
      <w:rPr>
        <w:rFonts w:hint="default"/>
        <w:lang w:val="zh-CN" w:eastAsia="zh-CN" w:bidi="zh-CN"/>
      </w:rPr>
    </w:lvl>
  </w:abstractNum>
  <w:abstractNum w:abstractNumId="2" w15:restartNumberingAfterBreak="0">
    <w:nsid w:val="8461FADE"/>
    <w:multiLevelType w:val="multilevel"/>
    <w:tmpl w:val="8461FADE"/>
    <w:lvl w:ilvl="0">
      <w:start w:val="59"/>
      <w:numFmt w:val="decimal"/>
      <w:lvlText w:val="%1."/>
      <w:lvlJc w:val="left"/>
      <w:pPr>
        <w:ind w:left="222" w:hanging="384"/>
      </w:pPr>
      <w:rPr>
        <w:rFonts w:hint="default"/>
        <w:b/>
        <w:bCs/>
        <w:spacing w:val="-4"/>
        <w:w w:val="100"/>
        <w:lang w:val="zh-CN" w:eastAsia="zh-CN" w:bidi="zh-CN"/>
      </w:rPr>
    </w:lvl>
    <w:lvl w:ilvl="1">
      <w:numFmt w:val="bullet"/>
      <w:lvlText w:val="•"/>
      <w:lvlJc w:val="left"/>
      <w:pPr>
        <w:ind w:left="949" w:hanging="312"/>
      </w:pPr>
      <w:rPr>
        <w:rFonts w:ascii="Microsoft YaHei UI" w:eastAsia="Microsoft YaHei UI" w:hAnsi="Microsoft YaHei UI" w:cs="Microsoft YaHei UI" w:hint="default"/>
        <w:w w:val="100"/>
        <w:sz w:val="21"/>
        <w:szCs w:val="21"/>
        <w:lang w:val="zh-CN" w:eastAsia="zh-CN" w:bidi="zh-CN"/>
      </w:rPr>
    </w:lvl>
    <w:lvl w:ilvl="2">
      <w:numFmt w:val="bullet"/>
      <w:lvlText w:val="•"/>
      <w:lvlJc w:val="left"/>
      <w:pPr>
        <w:ind w:left="1862" w:hanging="312"/>
      </w:pPr>
      <w:rPr>
        <w:rFonts w:hint="default"/>
        <w:lang w:val="zh-CN" w:eastAsia="zh-CN" w:bidi="zh-CN"/>
      </w:rPr>
    </w:lvl>
    <w:lvl w:ilvl="3">
      <w:numFmt w:val="bullet"/>
      <w:lvlText w:val="•"/>
      <w:lvlJc w:val="left"/>
      <w:pPr>
        <w:ind w:left="2785" w:hanging="312"/>
      </w:pPr>
      <w:rPr>
        <w:rFonts w:hint="default"/>
        <w:lang w:val="zh-CN" w:eastAsia="zh-CN" w:bidi="zh-CN"/>
      </w:rPr>
    </w:lvl>
    <w:lvl w:ilvl="4">
      <w:numFmt w:val="bullet"/>
      <w:lvlText w:val="•"/>
      <w:lvlJc w:val="left"/>
      <w:pPr>
        <w:ind w:left="3708" w:hanging="312"/>
      </w:pPr>
      <w:rPr>
        <w:rFonts w:hint="default"/>
        <w:lang w:val="zh-CN" w:eastAsia="zh-CN" w:bidi="zh-CN"/>
      </w:rPr>
    </w:lvl>
    <w:lvl w:ilvl="5">
      <w:numFmt w:val="bullet"/>
      <w:lvlText w:val="•"/>
      <w:lvlJc w:val="left"/>
      <w:pPr>
        <w:ind w:left="4631" w:hanging="312"/>
      </w:pPr>
      <w:rPr>
        <w:rFonts w:hint="default"/>
        <w:lang w:val="zh-CN" w:eastAsia="zh-CN" w:bidi="zh-CN"/>
      </w:rPr>
    </w:lvl>
    <w:lvl w:ilvl="6">
      <w:numFmt w:val="bullet"/>
      <w:lvlText w:val="•"/>
      <w:lvlJc w:val="left"/>
      <w:pPr>
        <w:ind w:left="5554" w:hanging="312"/>
      </w:pPr>
      <w:rPr>
        <w:rFonts w:hint="default"/>
        <w:lang w:val="zh-CN" w:eastAsia="zh-CN" w:bidi="zh-CN"/>
      </w:rPr>
    </w:lvl>
    <w:lvl w:ilvl="7">
      <w:numFmt w:val="bullet"/>
      <w:lvlText w:val="•"/>
      <w:lvlJc w:val="left"/>
      <w:pPr>
        <w:ind w:left="6477" w:hanging="312"/>
      </w:pPr>
      <w:rPr>
        <w:rFonts w:hint="default"/>
        <w:lang w:val="zh-CN" w:eastAsia="zh-CN" w:bidi="zh-CN"/>
      </w:rPr>
    </w:lvl>
    <w:lvl w:ilvl="8">
      <w:numFmt w:val="bullet"/>
      <w:lvlText w:val="•"/>
      <w:lvlJc w:val="left"/>
      <w:pPr>
        <w:ind w:left="7400" w:hanging="312"/>
      </w:pPr>
      <w:rPr>
        <w:rFonts w:hint="default"/>
        <w:lang w:val="zh-CN" w:eastAsia="zh-CN" w:bidi="zh-CN"/>
      </w:rPr>
    </w:lvl>
  </w:abstractNum>
  <w:abstractNum w:abstractNumId="3" w15:restartNumberingAfterBreak="0">
    <w:nsid w:val="8CAEB125"/>
    <w:multiLevelType w:val="multilevel"/>
    <w:tmpl w:val="8CAEB125"/>
    <w:lvl w:ilvl="0">
      <w:start w:val="1"/>
      <w:numFmt w:val="decimal"/>
      <w:lvlText w:val="(%1)"/>
      <w:lvlJc w:val="left"/>
      <w:pPr>
        <w:ind w:left="646" w:hanging="425"/>
      </w:pPr>
      <w:rPr>
        <w:rFonts w:ascii="Microsoft YaHei UI" w:eastAsia="Microsoft YaHei UI" w:hAnsi="Microsoft YaHei UI" w:cs="Microsoft YaHei UI" w:hint="default"/>
        <w:spacing w:val="-4"/>
        <w:w w:val="100"/>
        <w:sz w:val="21"/>
        <w:szCs w:val="21"/>
        <w:lang w:val="zh-CN" w:eastAsia="zh-CN" w:bidi="zh-CN"/>
      </w:rPr>
    </w:lvl>
    <w:lvl w:ilvl="1">
      <w:numFmt w:val="bullet"/>
      <w:lvlText w:val="•"/>
      <w:lvlJc w:val="left"/>
      <w:pPr>
        <w:ind w:left="1500" w:hanging="425"/>
      </w:pPr>
      <w:rPr>
        <w:rFonts w:hint="default"/>
        <w:lang w:val="zh-CN" w:eastAsia="zh-CN" w:bidi="zh-CN"/>
      </w:rPr>
    </w:lvl>
    <w:lvl w:ilvl="2">
      <w:numFmt w:val="bullet"/>
      <w:lvlText w:val="•"/>
      <w:lvlJc w:val="left"/>
      <w:pPr>
        <w:ind w:left="2361" w:hanging="425"/>
      </w:pPr>
      <w:rPr>
        <w:rFonts w:hint="default"/>
        <w:lang w:val="zh-CN" w:eastAsia="zh-CN" w:bidi="zh-CN"/>
      </w:rPr>
    </w:lvl>
    <w:lvl w:ilvl="3">
      <w:numFmt w:val="bullet"/>
      <w:lvlText w:val="•"/>
      <w:lvlJc w:val="left"/>
      <w:pPr>
        <w:ind w:left="3221" w:hanging="425"/>
      </w:pPr>
      <w:rPr>
        <w:rFonts w:hint="default"/>
        <w:lang w:val="zh-CN" w:eastAsia="zh-CN" w:bidi="zh-CN"/>
      </w:rPr>
    </w:lvl>
    <w:lvl w:ilvl="4">
      <w:numFmt w:val="bullet"/>
      <w:lvlText w:val="•"/>
      <w:lvlJc w:val="left"/>
      <w:pPr>
        <w:ind w:left="4082" w:hanging="425"/>
      </w:pPr>
      <w:rPr>
        <w:rFonts w:hint="default"/>
        <w:lang w:val="zh-CN" w:eastAsia="zh-CN" w:bidi="zh-CN"/>
      </w:rPr>
    </w:lvl>
    <w:lvl w:ilvl="5">
      <w:numFmt w:val="bullet"/>
      <w:lvlText w:val="•"/>
      <w:lvlJc w:val="left"/>
      <w:pPr>
        <w:ind w:left="4943" w:hanging="425"/>
      </w:pPr>
      <w:rPr>
        <w:rFonts w:hint="default"/>
        <w:lang w:val="zh-CN" w:eastAsia="zh-CN" w:bidi="zh-CN"/>
      </w:rPr>
    </w:lvl>
    <w:lvl w:ilvl="6">
      <w:numFmt w:val="bullet"/>
      <w:lvlText w:val="•"/>
      <w:lvlJc w:val="left"/>
      <w:pPr>
        <w:ind w:left="5803" w:hanging="425"/>
      </w:pPr>
      <w:rPr>
        <w:rFonts w:hint="default"/>
        <w:lang w:val="zh-CN" w:eastAsia="zh-CN" w:bidi="zh-CN"/>
      </w:rPr>
    </w:lvl>
    <w:lvl w:ilvl="7">
      <w:numFmt w:val="bullet"/>
      <w:lvlText w:val="•"/>
      <w:lvlJc w:val="left"/>
      <w:pPr>
        <w:ind w:left="6664" w:hanging="425"/>
      </w:pPr>
      <w:rPr>
        <w:rFonts w:hint="default"/>
        <w:lang w:val="zh-CN" w:eastAsia="zh-CN" w:bidi="zh-CN"/>
      </w:rPr>
    </w:lvl>
    <w:lvl w:ilvl="8">
      <w:numFmt w:val="bullet"/>
      <w:lvlText w:val="•"/>
      <w:lvlJc w:val="left"/>
      <w:pPr>
        <w:ind w:left="7525" w:hanging="425"/>
      </w:pPr>
      <w:rPr>
        <w:rFonts w:hint="default"/>
        <w:lang w:val="zh-CN" w:eastAsia="zh-CN" w:bidi="zh-CN"/>
      </w:rPr>
    </w:lvl>
  </w:abstractNum>
  <w:abstractNum w:abstractNumId="4" w15:restartNumberingAfterBreak="0">
    <w:nsid w:val="91995D4F"/>
    <w:multiLevelType w:val="multilevel"/>
    <w:tmpl w:val="91995D4F"/>
    <w:lvl w:ilvl="0">
      <w:start w:val="1"/>
      <w:numFmt w:val="decimal"/>
      <w:lvlText w:val="(%1)"/>
      <w:lvlJc w:val="left"/>
      <w:pPr>
        <w:ind w:left="646" w:hanging="425"/>
      </w:pPr>
      <w:rPr>
        <w:rFonts w:ascii="Microsoft YaHei UI" w:eastAsia="Microsoft YaHei UI" w:hAnsi="Microsoft YaHei UI" w:cs="Microsoft YaHei UI" w:hint="default"/>
        <w:spacing w:val="-4"/>
        <w:w w:val="100"/>
        <w:sz w:val="21"/>
        <w:szCs w:val="21"/>
        <w:lang w:val="zh-CN" w:eastAsia="zh-CN" w:bidi="zh-CN"/>
      </w:rPr>
    </w:lvl>
    <w:lvl w:ilvl="1">
      <w:numFmt w:val="bullet"/>
      <w:lvlText w:val="•"/>
      <w:lvlJc w:val="left"/>
      <w:pPr>
        <w:ind w:left="1500" w:hanging="425"/>
      </w:pPr>
      <w:rPr>
        <w:rFonts w:hint="default"/>
        <w:lang w:val="zh-CN" w:eastAsia="zh-CN" w:bidi="zh-CN"/>
      </w:rPr>
    </w:lvl>
    <w:lvl w:ilvl="2">
      <w:numFmt w:val="bullet"/>
      <w:lvlText w:val="•"/>
      <w:lvlJc w:val="left"/>
      <w:pPr>
        <w:ind w:left="2361" w:hanging="425"/>
      </w:pPr>
      <w:rPr>
        <w:rFonts w:hint="default"/>
        <w:lang w:val="zh-CN" w:eastAsia="zh-CN" w:bidi="zh-CN"/>
      </w:rPr>
    </w:lvl>
    <w:lvl w:ilvl="3">
      <w:numFmt w:val="bullet"/>
      <w:lvlText w:val="•"/>
      <w:lvlJc w:val="left"/>
      <w:pPr>
        <w:ind w:left="3221" w:hanging="425"/>
      </w:pPr>
      <w:rPr>
        <w:rFonts w:hint="default"/>
        <w:lang w:val="zh-CN" w:eastAsia="zh-CN" w:bidi="zh-CN"/>
      </w:rPr>
    </w:lvl>
    <w:lvl w:ilvl="4">
      <w:numFmt w:val="bullet"/>
      <w:lvlText w:val="•"/>
      <w:lvlJc w:val="left"/>
      <w:pPr>
        <w:ind w:left="4082" w:hanging="425"/>
      </w:pPr>
      <w:rPr>
        <w:rFonts w:hint="default"/>
        <w:lang w:val="zh-CN" w:eastAsia="zh-CN" w:bidi="zh-CN"/>
      </w:rPr>
    </w:lvl>
    <w:lvl w:ilvl="5">
      <w:numFmt w:val="bullet"/>
      <w:lvlText w:val="•"/>
      <w:lvlJc w:val="left"/>
      <w:pPr>
        <w:ind w:left="4943" w:hanging="425"/>
      </w:pPr>
      <w:rPr>
        <w:rFonts w:hint="default"/>
        <w:lang w:val="zh-CN" w:eastAsia="zh-CN" w:bidi="zh-CN"/>
      </w:rPr>
    </w:lvl>
    <w:lvl w:ilvl="6">
      <w:numFmt w:val="bullet"/>
      <w:lvlText w:val="•"/>
      <w:lvlJc w:val="left"/>
      <w:pPr>
        <w:ind w:left="5803" w:hanging="425"/>
      </w:pPr>
      <w:rPr>
        <w:rFonts w:hint="default"/>
        <w:lang w:val="zh-CN" w:eastAsia="zh-CN" w:bidi="zh-CN"/>
      </w:rPr>
    </w:lvl>
    <w:lvl w:ilvl="7">
      <w:numFmt w:val="bullet"/>
      <w:lvlText w:val="•"/>
      <w:lvlJc w:val="left"/>
      <w:pPr>
        <w:ind w:left="6664" w:hanging="425"/>
      </w:pPr>
      <w:rPr>
        <w:rFonts w:hint="default"/>
        <w:lang w:val="zh-CN" w:eastAsia="zh-CN" w:bidi="zh-CN"/>
      </w:rPr>
    </w:lvl>
    <w:lvl w:ilvl="8">
      <w:numFmt w:val="bullet"/>
      <w:lvlText w:val="•"/>
      <w:lvlJc w:val="left"/>
      <w:pPr>
        <w:ind w:left="7525" w:hanging="425"/>
      </w:pPr>
      <w:rPr>
        <w:rFonts w:hint="default"/>
        <w:lang w:val="zh-CN" w:eastAsia="zh-CN" w:bidi="zh-CN"/>
      </w:rPr>
    </w:lvl>
  </w:abstractNum>
  <w:abstractNum w:abstractNumId="5" w15:restartNumberingAfterBreak="0">
    <w:nsid w:val="9239341B"/>
    <w:multiLevelType w:val="multilevel"/>
    <w:tmpl w:val="9239341B"/>
    <w:lvl w:ilvl="0">
      <w:start w:val="1"/>
      <w:numFmt w:val="decimal"/>
      <w:lvlText w:val="（%1）"/>
      <w:lvlJc w:val="left"/>
      <w:pPr>
        <w:ind w:left="222" w:hanging="544"/>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122" w:hanging="544"/>
      </w:pPr>
      <w:rPr>
        <w:rFonts w:hint="default"/>
        <w:lang w:val="zh-CN" w:eastAsia="zh-CN" w:bidi="zh-CN"/>
      </w:rPr>
    </w:lvl>
    <w:lvl w:ilvl="2">
      <w:numFmt w:val="bullet"/>
      <w:lvlText w:val="•"/>
      <w:lvlJc w:val="left"/>
      <w:pPr>
        <w:ind w:left="2025" w:hanging="544"/>
      </w:pPr>
      <w:rPr>
        <w:rFonts w:hint="default"/>
        <w:lang w:val="zh-CN" w:eastAsia="zh-CN" w:bidi="zh-CN"/>
      </w:rPr>
    </w:lvl>
    <w:lvl w:ilvl="3">
      <w:numFmt w:val="bullet"/>
      <w:lvlText w:val="•"/>
      <w:lvlJc w:val="left"/>
      <w:pPr>
        <w:ind w:left="2927" w:hanging="544"/>
      </w:pPr>
      <w:rPr>
        <w:rFonts w:hint="default"/>
        <w:lang w:val="zh-CN" w:eastAsia="zh-CN" w:bidi="zh-CN"/>
      </w:rPr>
    </w:lvl>
    <w:lvl w:ilvl="4">
      <w:numFmt w:val="bullet"/>
      <w:lvlText w:val="•"/>
      <w:lvlJc w:val="left"/>
      <w:pPr>
        <w:ind w:left="3830" w:hanging="544"/>
      </w:pPr>
      <w:rPr>
        <w:rFonts w:hint="default"/>
        <w:lang w:val="zh-CN" w:eastAsia="zh-CN" w:bidi="zh-CN"/>
      </w:rPr>
    </w:lvl>
    <w:lvl w:ilvl="5">
      <w:numFmt w:val="bullet"/>
      <w:lvlText w:val="•"/>
      <w:lvlJc w:val="left"/>
      <w:pPr>
        <w:ind w:left="4733" w:hanging="544"/>
      </w:pPr>
      <w:rPr>
        <w:rFonts w:hint="default"/>
        <w:lang w:val="zh-CN" w:eastAsia="zh-CN" w:bidi="zh-CN"/>
      </w:rPr>
    </w:lvl>
    <w:lvl w:ilvl="6">
      <w:numFmt w:val="bullet"/>
      <w:lvlText w:val="•"/>
      <w:lvlJc w:val="left"/>
      <w:pPr>
        <w:ind w:left="5635" w:hanging="544"/>
      </w:pPr>
      <w:rPr>
        <w:rFonts w:hint="default"/>
        <w:lang w:val="zh-CN" w:eastAsia="zh-CN" w:bidi="zh-CN"/>
      </w:rPr>
    </w:lvl>
    <w:lvl w:ilvl="7">
      <w:numFmt w:val="bullet"/>
      <w:lvlText w:val="•"/>
      <w:lvlJc w:val="left"/>
      <w:pPr>
        <w:ind w:left="6538" w:hanging="544"/>
      </w:pPr>
      <w:rPr>
        <w:rFonts w:hint="default"/>
        <w:lang w:val="zh-CN" w:eastAsia="zh-CN" w:bidi="zh-CN"/>
      </w:rPr>
    </w:lvl>
    <w:lvl w:ilvl="8">
      <w:numFmt w:val="bullet"/>
      <w:lvlText w:val="•"/>
      <w:lvlJc w:val="left"/>
      <w:pPr>
        <w:ind w:left="7441" w:hanging="544"/>
      </w:pPr>
      <w:rPr>
        <w:rFonts w:hint="default"/>
        <w:lang w:val="zh-CN" w:eastAsia="zh-CN" w:bidi="zh-CN"/>
      </w:rPr>
    </w:lvl>
  </w:abstractNum>
  <w:abstractNum w:abstractNumId="6" w15:restartNumberingAfterBreak="0">
    <w:nsid w:val="9288B902"/>
    <w:multiLevelType w:val="multilevel"/>
    <w:tmpl w:val="9288B902"/>
    <w:lvl w:ilvl="0">
      <w:start w:val="1"/>
      <w:numFmt w:val="decimal"/>
      <w:lvlText w:val="（%1）"/>
      <w:lvlJc w:val="left"/>
      <w:pPr>
        <w:ind w:left="763" w:hanging="541"/>
      </w:pPr>
      <w:rPr>
        <w:rFonts w:ascii="Microsoft YaHei UI" w:eastAsia="Microsoft YaHei UI" w:hAnsi="Microsoft YaHei UI" w:cs="Microsoft YaHei UI" w:hint="default"/>
        <w:color w:val="212121"/>
        <w:spacing w:val="-106"/>
        <w:w w:val="100"/>
        <w:sz w:val="19"/>
        <w:szCs w:val="19"/>
        <w:lang w:val="zh-CN" w:eastAsia="zh-CN" w:bidi="zh-CN"/>
      </w:rPr>
    </w:lvl>
    <w:lvl w:ilvl="1">
      <w:numFmt w:val="bullet"/>
      <w:lvlText w:val="•"/>
      <w:lvlJc w:val="left"/>
      <w:pPr>
        <w:ind w:left="1608" w:hanging="541"/>
      </w:pPr>
      <w:rPr>
        <w:rFonts w:hint="default"/>
        <w:lang w:val="zh-CN" w:eastAsia="zh-CN" w:bidi="zh-CN"/>
      </w:rPr>
    </w:lvl>
    <w:lvl w:ilvl="2">
      <w:numFmt w:val="bullet"/>
      <w:lvlText w:val="•"/>
      <w:lvlJc w:val="left"/>
      <w:pPr>
        <w:ind w:left="2457" w:hanging="541"/>
      </w:pPr>
      <w:rPr>
        <w:rFonts w:hint="default"/>
        <w:lang w:val="zh-CN" w:eastAsia="zh-CN" w:bidi="zh-CN"/>
      </w:rPr>
    </w:lvl>
    <w:lvl w:ilvl="3">
      <w:numFmt w:val="bullet"/>
      <w:lvlText w:val="•"/>
      <w:lvlJc w:val="left"/>
      <w:pPr>
        <w:ind w:left="3305" w:hanging="541"/>
      </w:pPr>
      <w:rPr>
        <w:rFonts w:hint="default"/>
        <w:lang w:val="zh-CN" w:eastAsia="zh-CN" w:bidi="zh-CN"/>
      </w:rPr>
    </w:lvl>
    <w:lvl w:ilvl="4">
      <w:numFmt w:val="bullet"/>
      <w:lvlText w:val="•"/>
      <w:lvlJc w:val="left"/>
      <w:pPr>
        <w:ind w:left="4154" w:hanging="541"/>
      </w:pPr>
      <w:rPr>
        <w:rFonts w:hint="default"/>
        <w:lang w:val="zh-CN" w:eastAsia="zh-CN" w:bidi="zh-CN"/>
      </w:rPr>
    </w:lvl>
    <w:lvl w:ilvl="5">
      <w:numFmt w:val="bullet"/>
      <w:lvlText w:val="•"/>
      <w:lvlJc w:val="left"/>
      <w:pPr>
        <w:ind w:left="5003" w:hanging="541"/>
      </w:pPr>
      <w:rPr>
        <w:rFonts w:hint="default"/>
        <w:lang w:val="zh-CN" w:eastAsia="zh-CN" w:bidi="zh-CN"/>
      </w:rPr>
    </w:lvl>
    <w:lvl w:ilvl="6">
      <w:numFmt w:val="bullet"/>
      <w:lvlText w:val="•"/>
      <w:lvlJc w:val="left"/>
      <w:pPr>
        <w:ind w:left="5851" w:hanging="541"/>
      </w:pPr>
      <w:rPr>
        <w:rFonts w:hint="default"/>
        <w:lang w:val="zh-CN" w:eastAsia="zh-CN" w:bidi="zh-CN"/>
      </w:rPr>
    </w:lvl>
    <w:lvl w:ilvl="7">
      <w:numFmt w:val="bullet"/>
      <w:lvlText w:val="•"/>
      <w:lvlJc w:val="left"/>
      <w:pPr>
        <w:ind w:left="6700" w:hanging="541"/>
      </w:pPr>
      <w:rPr>
        <w:rFonts w:hint="default"/>
        <w:lang w:val="zh-CN" w:eastAsia="zh-CN" w:bidi="zh-CN"/>
      </w:rPr>
    </w:lvl>
    <w:lvl w:ilvl="8">
      <w:numFmt w:val="bullet"/>
      <w:lvlText w:val="•"/>
      <w:lvlJc w:val="left"/>
      <w:pPr>
        <w:ind w:left="7549" w:hanging="541"/>
      </w:pPr>
      <w:rPr>
        <w:rFonts w:hint="default"/>
        <w:lang w:val="zh-CN" w:eastAsia="zh-CN" w:bidi="zh-CN"/>
      </w:rPr>
    </w:lvl>
  </w:abstractNum>
  <w:abstractNum w:abstractNumId="7" w15:restartNumberingAfterBreak="0">
    <w:nsid w:val="9C8AC8EF"/>
    <w:multiLevelType w:val="multilevel"/>
    <w:tmpl w:val="9C8AC8EF"/>
    <w:lvl w:ilvl="0">
      <w:start w:val="1"/>
      <w:numFmt w:val="decimal"/>
      <w:lvlText w:val="（%1）"/>
      <w:lvlJc w:val="left"/>
      <w:pPr>
        <w:ind w:left="222" w:hanging="525"/>
      </w:pPr>
      <w:rPr>
        <w:rFonts w:ascii="Microsoft YaHei UI" w:eastAsia="Microsoft YaHei UI" w:hAnsi="Microsoft YaHei UI" w:cs="Microsoft YaHei UI" w:hint="default"/>
        <w:spacing w:val="-29"/>
        <w:w w:val="100"/>
        <w:sz w:val="19"/>
        <w:szCs w:val="19"/>
        <w:lang w:val="zh-CN" w:eastAsia="zh-CN" w:bidi="zh-CN"/>
      </w:rPr>
    </w:lvl>
    <w:lvl w:ilvl="1">
      <w:numFmt w:val="bullet"/>
      <w:lvlText w:val="•"/>
      <w:lvlJc w:val="left"/>
      <w:pPr>
        <w:ind w:left="1122" w:hanging="525"/>
      </w:pPr>
      <w:rPr>
        <w:rFonts w:hint="default"/>
        <w:lang w:val="zh-CN" w:eastAsia="zh-CN" w:bidi="zh-CN"/>
      </w:rPr>
    </w:lvl>
    <w:lvl w:ilvl="2">
      <w:numFmt w:val="bullet"/>
      <w:lvlText w:val="•"/>
      <w:lvlJc w:val="left"/>
      <w:pPr>
        <w:ind w:left="2025" w:hanging="525"/>
      </w:pPr>
      <w:rPr>
        <w:rFonts w:hint="default"/>
        <w:lang w:val="zh-CN" w:eastAsia="zh-CN" w:bidi="zh-CN"/>
      </w:rPr>
    </w:lvl>
    <w:lvl w:ilvl="3">
      <w:numFmt w:val="bullet"/>
      <w:lvlText w:val="•"/>
      <w:lvlJc w:val="left"/>
      <w:pPr>
        <w:ind w:left="2927" w:hanging="525"/>
      </w:pPr>
      <w:rPr>
        <w:rFonts w:hint="default"/>
        <w:lang w:val="zh-CN" w:eastAsia="zh-CN" w:bidi="zh-CN"/>
      </w:rPr>
    </w:lvl>
    <w:lvl w:ilvl="4">
      <w:numFmt w:val="bullet"/>
      <w:lvlText w:val="•"/>
      <w:lvlJc w:val="left"/>
      <w:pPr>
        <w:ind w:left="3830" w:hanging="525"/>
      </w:pPr>
      <w:rPr>
        <w:rFonts w:hint="default"/>
        <w:lang w:val="zh-CN" w:eastAsia="zh-CN" w:bidi="zh-CN"/>
      </w:rPr>
    </w:lvl>
    <w:lvl w:ilvl="5">
      <w:numFmt w:val="bullet"/>
      <w:lvlText w:val="•"/>
      <w:lvlJc w:val="left"/>
      <w:pPr>
        <w:ind w:left="4733" w:hanging="525"/>
      </w:pPr>
      <w:rPr>
        <w:rFonts w:hint="default"/>
        <w:lang w:val="zh-CN" w:eastAsia="zh-CN" w:bidi="zh-CN"/>
      </w:rPr>
    </w:lvl>
    <w:lvl w:ilvl="6">
      <w:numFmt w:val="bullet"/>
      <w:lvlText w:val="•"/>
      <w:lvlJc w:val="left"/>
      <w:pPr>
        <w:ind w:left="5635" w:hanging="525"/>
      </w:pPr>
      <w:rPr>
        <w:rFonts w:hint="default"/>
        <w:lang w:val="zh-CN" w:eastAsia="zh-CN" w:bidi="zh-CN"/>
      </w:rPr>
    </w:lvl>
    <w:lvl w:ilvl="7">
      <w:numFmt w:val="bullet"/>
      <w:lvlText w:val="•"/>
      <w:lvlJc w:val="left"/>
      <w:pPr>
        <w:ind w:left="6538" w:hanging="525"/>
      </w:pPr>
      <w:rPr>
        <w:rFonts w:hint="default"/>
        <w:lang w:val="zh-CN" w:eastAsia="zh-CN" w:bidi="zh-CN"/>
      </w:rPr>
    </w:lvl>
    <w:lvl w:ilvl="8">
      <w:numFmt w:val="bullet"/>
      <w:lvlText w:val="•"/>
      <w:lvlJc w:val="left"/>
      <w:pPr>
        <w:ind w:left="7441" w:hanging="525"/>
      </w:pPr>
      <w:rPr>
        <w:rFonts w:hint="default"/>
        <w:lang w:val="zh-CN" w:eastAsia="zh-CN" w:bidi="zh-CN"/>
      </w:rPr>
    </w:lvl>
  </w:abstractNum>
  <w:abstractNum w:abstractNumId="8" w15:restartNumberingAfterBreak="0">
    <w:nsid w:val="B0F1ACD9"/>
    <w:multiLevelType w:val="multilevel"/>
    <w:tmpl w:val="B0F1ACD9"/>
    <w:lvl w:ilvl="0">
      <w:start w:val="1"/>
      <w:numFmt w:val="decimal"/>
      <w:lvlText w:val="（%1）"/>
      <w:lvlJc w:val="left"/>
      <w:pPr>
        <w:ind w:left="746" w:hanging="525"/>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590" w:hanging="525"/>
      </w:pPr>
      <w:rPr>
        <w:rFonts w:hint="default"/>
        <w:lang w:val="zh-CN" w:eastAsia="zh-CN" w:bidi="zh-CN"/>
      </w:rPr>
    </w:lvl>
    <w:lvl w:ilvl="2">
      <w:numFmt w:val="bullet"/>
      <w:lvlText w:val="•"/>
      <w:lvlJc w:val="left"/>
      <w:pPr>
        <w:ind w:left="2441" w:hanging="525"/>
      </w:pPr>
      <w:rPr>
        <w:rFonts w:hint="default"/>
        <w:lang w:val="zh-CN" w:eastAsia="zh-CN" w:bidi="zh-CN"/>
      </w:rPr>
    </w:lvl>
    <w:lvl w:ilvl="3">
      <w:numFmt w:val="bullet"/>
      <w:lvlText w:val="•"/>
      <w:lvlJc w:val="left"/>
      <w:pPr>
        <w:ind w:left="3291" w:hanging="525"/>
      </w:pPr>
      <w:rPr>
        <w:rFonts w:hint="default"/>
        <w:lang w:val="zh-CN" w:eastAsia="zh-CN" w:bidi="zh-CN"/>
      </w:rPr>
    </w:lvl>
    <w:lvl w:ilvl="4">
      <w:numFmt w:val="bullet"/>
      <w:lvlText w:val="•"/>
      <w:lvlJc w:val="left"/>
      <w:pPr>
        <w:ind w:left="4142" w:hanging="525"/>
      </w:pPr>
      <w:rPr>
        <w:rFonts w:hint="default"/>
        <w:lang w:val="zh-CN" w:eastAsia="zh-CN" w:bidi="zh-CN"/>
      </w:rPr>
    </w:lvl>
    <w:lvl w:ilvl="5">
      <w:numFmt w:val="bullet"/>
      <w:lvlText w:val="•"/>
      <w:lvlJc w:val="left"/>
      <w:pPr>
        <w:ind w:left="4993" w:hanging="525"/>
      </w:pPr>
      <w:rPr>
        <w:rFonts w:hint="default"/>
        <w:lang w:val="zh-CN" w:eastAsia="zh-CN" w:bidi="zh-CN"/>
      </w:rPr>
    </w:lvl>
    <w:lvl w:ilvl="6">
      <w:numFmt w:val="bullet"/>
      <w:lvlText w:val="•"/>
      <w:lvlJc w:val="left"/>
      <w:pPr>
        <w:ind w:left="5843" w:hanging="525"/>
      </w:pPr>
      <w:rPr>
        <w:rFonts w:hint="default"/>
        <w:lang w:val="zh-CN" w:eastAsia="zh-CN" w:bidi="zh-CN"/>
      </w:rPr>
    </w:lvl>
    <w:lvl w:ilvl="7">
      <w:numFmt w:val="bullet"/>
      <w:lvlText w:val="•"/>
      <w:lvlJc w:val="left"/>
      <w:pPr>
        <w:ind w:left="6694" w:hanging="525"/>
      </w:pPr>
      <w:rPr>
        <w:rFonts w:hint="default"/>
        <w:lang w:val="zh-CN" w:eastAsia="zh-CN" w:bidi="zh-CN"/>
      </w:rPr>
    </w:lvl>
    <w:lvl w:ilvl="8">
      <w:numFmt w:val="bullet"/>
      <w:lvlText w:val="•"/>
      <w:lvlJc w:val="left"/>
      <w:pPr>
        <w:ind w:left="7545" w:hanging="525"/>
      </w:pPr>
      <w:rPr>
        <w:rFonts w:hint="default"/>
        <w:lang w:val="zh-CN" w:eastAsia="zh-CN" w:bidi="zh-CN"/>
      </w:rPr>
    </w:lvl>
  </w:abstractNum>
  <w:abstractNum w:abstractNumId="9" w15:restartNumberingAfterBreak="0">
    <w:nsid w:val="B5E306ED"/>
    <w:multiLevelType w:val="multilevel"/>
    <w:tmpl w:val="B5E306ED"/>
    <w:lvl w:ilvl="0">
      <w:start w:val="1"/>
      <w:numFmt w:val="decimal"/>
      <w:lvlText w:val="%1."/>
      <w:lvlJc w:val="left"/>
      <w:pPr>
        <w:ind w:left="637" w:hanging="250"/>
      </w:pPr>
      <w:rPr>
        <w:rFonts w:ascii="Microsoft YaHei UI" w:eastAsia="Microsoft YaHei UI" w:hAnsi="Microsoft YaHei UI" w:cs="Microsoft YaHei UI" w:hint="default"/>
        <w:b/>
        <w:bCs/>
        <w:spacing w:val="-1"/>
        <w:w w:val="100"/>
        <w:sz w:val="21"/>
        <w:szCs w:val="21"/>
        <w:lang w:val="zh-CN" w:eastAsia="zh-CN" w:bidi="zh-CN"/>
      </w:rPr>
    </w:lvl>
    <w:lvl w:ilvl="1">
      <w:start w:val="1"/>
      <w:numFmt w:val="decimal"/>
      <w:lvlText w:val="（%2）"/>
      <w:lvlJc w:val="left"/>
      <w:pPr>
        <w:ind w:left="222" w:hanging="541"/>
      </w:pPr>
      <w:rPr>
        <w:rFonts w:ascii="Microsoft YaHei UI" w:eastAsia="Microsoft YaHei UI" w:hAnsi="Microsoft YaHei UI" w:cs="Microsoft YaHei UI" w:hint="default"/>
        <w:spacing w:val="-24"/>
        <w:w w:val="100"/>
        <w:sz w:val="19"/>
        <w:szCs w:val="19"/>
        <w:lang w:val="zh-CN" w:eastAsia="zh-CN" w:bidi="zh-CN"/>
      </w:rPr>
    </w:lvl>
    <w:lvl w:ilvl="2">
      <w:numFmt w:val="bullet"/>
      <w:lvlText w:val="•"/>
      <w:lvlJc w:val="left"/>
      <w:pPr>
        <w:ind w:left="1596" w:hanging="541"/>
      </w:pPr>
      <w:rPr>
        <w:rFonts w:hint="default"/>
        <w:lang w:val="zh-CN" w:eastAsia="zh-CN" w:bidi="zh-CN"/>
      </w:rPr>
    </w:lvl>
    <w:lvl w:ilvl="3">
      <w:numFmt w:val="bullet"/>
      <w:lvlText w:val="•"/>
      <w:lvlJc w:val="left"/>
      <w:pPr>
        <w:ind w:left="2552" w:hanging="541"/>
      </w:pPr>
      <w:rPr>
        <w:rFonts w:hint="default"/>
        <w:lang w:val="zh-CN" w:eastAsia="zh-CN" w:bidi="zh-CN"/>
      </w:rPr>
    </w:lvl>
    <w:lvl w:ilvl="4">
      <w:numFmt w:val="bullet"/>
      <w:lvlText w:val="•"/>
      <w:lvlJc w:val="left"/>
      <w:pPr>
        <w:ind w:left="3508" w:hanging="541"/>
      </w:pPr>
      <w:rPr>
        <w:rFonts w:hint="default"/>
        <w:lang w:val="zh-CN" w:eastAsia="zh-CN" w:bidi="zh-CN"/>
      </w:rPr>
    </w:lvl>
    <w:lvl w:ilvl="5">
      <w:numFmt w:val="bullet"/>
      <w:lvlText w:val="•"/>
      <w:lvlJc w:val="left"/>
      <w:pPr>
        <w:ind w:left="4465" w:hanging="541"/>
      </w:pPr>
      <w:rPr>
        <w:rFonts w:hint="default"/>
        <w:lang w:val="zh-CN" w:eastAsia="zh-CN" w:bidi="zh-CN"/>
      </w:rPr>
    </w:lvl>
    <w:lvl w:ilvl="6">
      <w:numFmt w:val="bullet"/>
      <w:lvlText w:val="•"/>
      <w:lvlJc w:val="left"/>
      <w:pPr>
        <w:ind w:left="5421" w:hanging="541"/>
      </w:pPr>
      <w:rPr>
        <w:rFonts w:hint="default"/>
        <w:lang w:val="zh-CN" w:eastAsia="zh-CN" w:bidi="zh-CN"/>
      </w:rPr>
    </w:lvl>
    <w:lvl w:ilvl="7">
      <w:numFmt w:val="bullet"/>
      <w:lvlText w:val="•"/>
      <w:lvlJc w:val="left"/>
      <w:pPr>
        <w:ind w:left="6377" w:hanging="541"/>
      </w:pPr>
      <w:rPr>
        <w:rFonts w:hint="default"/>
        <w:lang w:val="zh-CN" w:eastAsia="zh-CN" w:bidi="zh-CN"/>
      </w:rPr>
    </w:lvl>
    <w:lvl w:ilvl="8">
      <w:numFmt w:val="bullet"/>
      <w:lvlText w:val="•"/>
      <w:lvlJc w:val="left"/>
      <w:pPr>
        <w:ind w:left="7333" w:hanging="541"/>
      </w:pPr>
      <w:rPr>
        <w:rFonts w:hint="default"/>
        <w:lang w:val="zh-CN" w:eastAsia="zh-CN" w:bidi="zh-CN"/>
      </w:rPr>
    </w:lvl>
  </w:abstractNum>
  <w:abstractNum w:abstractNumId="10" w15:restartNumberingAfterBreak="0">
    <w:nsid w:val="B8CEF35B"/>
    <w:multiLevelType w:val="multilevel"/>
    <w:tmpl w:val="B8CEF35B"/>
    <w:lvl w:ilvl="0">
      <w:start w:val="1"/>
      <w:numFmt w:val="decimal"/>
      <w:lvlText w:val="(%1)"/>
      <w:lvlJc w:val="left"/>
      <w:pPr>
        <w:ind w:left="646" w:hanging="425"/>
      </w:pPr>
      <w:rPr>
        <w:rFonts w:ascii="Microsoft YaHei UI" w:eastAsia="Microsoft YaHei UI" w:hAnsi="Microsoft YaHei UI" w:cs="Microsoft YaHei UI" w:hint="default"/>
        <w:spacing w:val="-4"/>
        <w:w w:val="100"/>
        <w:sz w:val="21"/>
        <w:szCs w:val="21"/>
        <w:lang w:val="zh-CN" w:eastAsia="zh-CN" w:bidi="zh-CN"/>
      </w:rPr>
    </w:lvl>
    <w:lvl w:ilvl="1">
      <w:numFmt w:val="bullet"/>
      <w:lvlText w:val="•"/>
      <w:lvlJc w:val="left"/>
      <w:pPr>
        <w:ind w:left="1500" w:hanging="425"/>
      </w:pPr>
      <w:rPr>
        <w:rFonts w:hint="default"/>
        <w:lang w:val="zh-CN" w:eastAsia="zh-CN" w:bidi="zh-CN"/>
      </w:rPr>
    </w:lvl>
    <w:lvl w:ilvl="2">
      <w:numFmt w:val="bullet"/>
      <w:lvlText w:val="•"/>
      <w:lvlJc w:val="left"/>
      <w:pPr>
        <w:ind w:left="2361" w:hanging="425"/>
      </w:pPr>
      <w:rPr>
        <w:rFonts w:hint="default"/>
        <w:lang w:val="zh-CN" w:eastAsia="zh-CN" w:bidi="zh-CN"/>
      </w:rPr>
    </w:lvl>
    <w:lvl w:ilvl="3">
      <w:numFmt w:val="bullet"/>
      <w:lvlText w:val="•"/>
      <w:lvlJc w:val="left"/>
      <w:pPr>
        <w:ind w:left="3221" w:hanging="425"/>
      </w:pPr>
      <w:rPr>
        <w:rFonts w:hint="default"/>
        <w:lang w:val="zh-CN" w:eastAsia="zh-CN" w:bidi="zh-CN"/>
      </w:rPr>
    </w:lvl>
    <w:lvl w:ilvl="4">
      <w:numFmt w:val="bullet"/>
      <w:lvlText w:val="•"/>
      <w:lvlJc w:val="left"/>
      <w:pPr>
        <w:ind w:left="4082" w:hanging="425"/>
      </w:pPr>
      <w:rPr>
        <w:rFonts w:hint="default"/>
        <w:lang w:val="zh-CN" w:eastAsia="zh-CN" w:bidi="zh-CN"/>
      </w:rPr>
    </w:lvl>
    <w:lvl w:ilvl="5">
      <w:numFmt w:val="bullet"/>
      <w:lvlText w:val="•"/>
      <w:lvlJc w:val="left"/>
      <w:pPr>
        <w:ind w:left="4943" w:hanging="425"/>
      </w:pPr>
      <w:rPr>
        <w:rFonts w:hint="default"/>
        <w:lang w:val="zh-CN" w:eastAsia="zh-CN" w:bidi="zh-CN"/>
      </w:rPr>
    </w:lvl>
    <w:lvl w:ilvl="6">
      <w:numFmt w:val="bullet"/>
      <w:lvlText w:val="•"/>
      <w:lvlJc w:val="left"/>
      <w:pPr>
        <w:ind w:left="5803" w:hanging="425"/>
      </w:pPr>
      <w:rPr>
        <w:rFonts w:hint="default"/>
        <w:lang w:val="zh-CN" w:eastAsia="zh-CN" w:bidi="zh-CN"/>
      </w:rPr>
    </w:lvl>
    <w:lvl w:ilvl="7">
      <w:numFmt w:val="bullet"/>
      <w:lvlText w:val="•"/>
      <w:lvlJc w:val="left"/>
      <w:pPr>
        <w:ind w:left="6664" w:hanging="425"/>
      </w:pPr>
      <w:rPr>
        <w:rFonts w:hint="default"/>
        <w:lang w:val="zh-CN" w:eastAsia="zh-CN" w:bidi="zh-CN"/>
      </w:rPr>
    </w:lvl>
    <w:lvl w:ilvl="8">
      <w:numFmt w:val="bullet"/>
      <w:lvlText w:val="•"/>
      <w:lvlJc w:val="left"/>
      <w:pPr>
        <w:ind w:left="7525" w:hanging="425"/>
      </w:pPr>
      <w:rPr>
        <w:rFonts w:hint="default"/>
        <w:lang w:val="zh-CN" w:eastAsia="zh-CN" w:bidi="zh-CN"/>
      </w:rPr>
    </w:lvl>
  </w:abstractNum>
  <w:abstractNum w:abstractNumId="11" w15:restartNumberingAfterBreak="0">
    <w:nsid w:val="BB64CFA9"/>
    <w:multiLevelType w:val="multilevel"/>
    <w:tmpl w:val="BB64CFA9"/>
    <w:lvl w:ilvl="0">
      <w:start w:val="1"/>
      <w:numFmt w:val="decimal"/>
      <w:lvlText w:val="(%1)"/>
      <w:lvlJc w:val="left"/>
      <w:pPr>
        <w:ind w:left="485" w:hanging="264"/>
      </w:pPr>
      <w:rPr>
        <w:rFonts w:hint="default"/>
        <w:spacing w:val="-4"/>
        <w:w w:val="100"/>
        <w:lang w:val="zh-CN" w:eastAsia="zh-CN" w:bidi="zh-CN"/>
      </w:rPr>
    </w:lvl>
    <w:lvl w:ilvl="1">
      <w:numFmt w:val="bullet"/>
      <w:lvlText w:val="•"/>
      <w:lvlJc w:val="left"/>
      <w:pPr>
        <w:ind w:left="1356" w:hanging="264"/>
      </w:pPr>
      <w:rPr>
        <w:rFonts w:hint="default"/>
        <w:lang w:val="zh-CN" w:eastAsia="zh-CN" w:bidi="zh-CN"/>
      </w:rPr>
    </w:lvl>
    <w:lvl w:ilvl="2">
      <w:numFmt w:val="bullet"/>
      <w:lvlText w:val="•"/>
      <w:lvlJc w:val="left"/>
      <w:pPr>
        <w:ind w:left="2233" w:hanging="264"/>
      </w:pPr>
      <w:rPr>
        <w:rFonts w:hint="default"/>
        <w:lang w:val="zh-CN" w:eastAsia="zh-CN" w:bidi="zh-CN"/>
      </w:rPr>
    </w:lvl>
    <w:lvl w:ilvl="3">
      <w:numFmt w:val="bullet"/>
      <w:lvlText w:val="•"/>
      <w:lvlJc w:val="left"/>
      <w:pPr>
        <w:ind w:left="3109" w:hanging="264"/>
      </w:pPr>
      <w:rPr>
        <w:rFonts w:hint="default"/>
        <w:lang w:val="zh-CN" w:eastAsia="zh-CN" w:bidi="zh-CN"/>
      </w:rPr>
    </w:lvl>
    <w:lvl w:ilvl="4">
      <w:numFmt w:val="bullet"/>
      <w:lvlText w:val="•"/>
      <w:lvlJc w:val="left"/>
      <w:pPr>
        <w:ind w:left="3986" w:hanging="264"/>
      </w:pPr>
      <w:rPr>
        <w:rFonts w:hint="default"/>
        <w:lang w:val="zh-CN" w:eastAsia="zh-CN" w:bidi="zh-CN"/>
      </w:rPr>
    </w:lvl>
    <w:lvl w:ilvl="5">
      <w:numFmt w:val="bullet"/>
      <w:lvlText w:val="•"/>
      <w:lvlJc w:val="left"/>
      <w:pPr>
        <w:ind w:left="4863" w:hanging="264"/>
      </w:pPr>
      <w:rPr>
        <w:rFonts w:hint="default"/>
        <w:lang w:val="zh-CN" w:eastAsia="zh-CN" w:bidi="zh-CN"/>
      </w:rPr>
    </w:lvl>
    <w:lvl w:ilvl="6">
      <w:numFmt w:val="bullet"/>
      <w:lvlText w:val="•"/>
      <w:lvlJc w:val="left"/>
      <w:pPr>
        <w:ind w:left="5739" w:hanging="264"/>
      </w:pPr>
      <w:rPr>
        <w:rFonts w:hint="default"/>
        <w:lang w:val="zh-CN" w:eastAsia="zh-CN" w:bidi="zh-CN"/>
      </w:rPr>
    </w:lvl>
    <w:lvl w:ilvl="7">
      <w:numFmt w:val="bullet"/>
      <w:lvlText w:val="•"/>
      <w:lvlJc w:val="left"/>
      <w:pPr>
        <w:ind w:left="6616" w:hanging="264"/>
      </w:pPr>
      <w:rPr>
        <w:rFonts w:hint="default"/>
        <w:lang w:val="zh-CN" w:eastAsia="zh-CN" w:bidi="zh-CN"/>
      </w:rPr>
    </w:lvl>
    <w:lvl w:ilvl="8">
      <w:numFmt w:val="bullet"/>
      <w:lvlText w:val="•"/>
      <w:lvlJc w:val="left"/>
      <w:pPr>
        <w:ind w:left="7493" w:hanging="264"/>
      </w:pPr>
      <w:rPr>
        <w:rFonts w:hint="default"/>
        <w:lang w:val="zh-CN" w:eastAsia="zh-CN" w:bidi="zh-CN"/>
      </w:rPr>
    </w:lvl>
  </w:abstractNum>
  <w:abstractNum w:abstractNumId="12" w15:restartNumberingAfterBreak="0">
    <w:nsid w:val="BE923771"/>
    <w:multiLevelType w:val="multilevel"/>
    <w:tmpl w:val="BE923771"/>
    <w:lvl w:ilvl="0">
      <w:start w:val="1"/>
      <w:numFmt w:val="decimal"/>
      <w:lvlText w:val="（%1）"/>
      <w:lvlJc w:val="left"/>
      <w:pPr>
        <w:ind w:left="746" w:hanging="525"/>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590" w:hanging="525"/>
      </w:pPr>
      <w:rPr>
        <w:rFonts w:hint="default"/>
        <w:lang w:val="zh-CN" w:eastAsia="zh-CN" w:bidi="zh-CN"/>
      </w:rPr>
    </w:lvl>
    <w:lvl w:ilvl="2">
      <w:numFmt w:val="bullet"/>
      <w:lvlText w:val="•"/>
      <w:lvlJc w:val="left"/>
      <w:pPr>
        <w:ind w:left="2441" w:hanging="525"/>
      </w:pPr>
      <w:rPr>
        <w:rFonts w:hint="default"/>
        <w:lang w:val="zh-CN" w:eastAsia="zh-CN" w:bidi="zh-CN"/>
      </w:rPr>
    </w:lvl>
    <w:lvl w:ilvl="3">
      <w:numFmt w:val="bullet"/>
      <w:lvlText w:val="•"/>
      <w:lvlJc w:val="left"/>
      <w:pPr>
        <w:ind w:left="3291" w:hanging="525"/>
      </w:pPr>
      <w:rPr>
        <w:rFonts w:hint="default"/>
        <w:lang w:val="zh-CN" w:eastAsia="zh-CN" w:bidi="zh-CN"/>
      </w:rPr>
    </w:lvl>
    <w:lvl w:ilvl="4">
      <w:numFmt w:val="bullet"/>
      <w:lvlText w:val="•"/>
      <w:lvlJc w:val="left"/>
      <w:pPr>
        <w:ind w:left="4142" w:hanging="525"/>
      </w:pPr>
      <w:rPr>
        <w:rFonts w:hint="default"/>
        <w:lang w:val="zh-CN" w:eastAsia="zh-CN" w:bidi="zh-CN"/>
      </w:rPr>
    </w:lvl>
    <w:lvl w:ilvl="5">
      <w:numFmt w:val="bullet"/>
      <w:lvlText w:val="•"/>
      <w:lvlJc w:val="left"/>
      <w:pPr>
        <w:ind w:left="4993" w:hanging="525"/>
      </w:pPr>
      <w:rPr>
        <w:rFonts w:hint="default"/>
        <w:lang w:val="zh-CN" w:eastAsia="zh-CN" w:bidi="zh-CN"/>
      </w:rPr>
    </w:lvl>
    <w:lvl w:ilvl="6">
      <w:numFmt w:val="bullet"/>
      <w:lvlText w:val="•"/>
      <w:lvlJc w:val="left"/>
      <w:pPr>
        <w:ind w:left="5843" w:hanging="525"/>
      </w:pPr>
      <w:rPr>
        <w:rFonts w:hint="default"/>
        <w:lang w:val="zh-CN" w:eastAsia="zh-CN" w:bidi="zh-CN"/>
      </w:rPr>
    </w:lvl>
    <w:lvl w:ilvl="7">
      <w:numFmt w:val="bullet"/>
      <w:lvlText w:val="•"/>
      <w:lvlJc w:val="left"/>
      <w:pPr>
        <w:ind w:left="6694" w:hanging="525"/>
      </w:pPr>
      <w:rPr>
        <w:rFonts w:hint="default"/>
        <w:lang w:val="zh-CN" w:eastAsia="zh-CN" w:bidi="zh-CN"/>
      </w:rPr>
    </w:lvl>
    <w:lvl w:ilvl="8">
      <w:numFmt w:val="bullet"/>
      <w:lvlText w:val="•"/>
      <w:lvlJc w:val="left"/>
      <w:pPr>
        <w:ind w:left="7545" w:hanging="525"/>
      </w:pPr>
      <w:rPr>
        <w:rFonts w:hint="default"/>
        <w:lang w:val="zh-CN" w:eastAsia="zh-CN" w:bidi="zh-CN"/>
      </w:rPr>
    </w:lvl>
  </w:abstractNum>
  <w:abstractNum w:abstractNumId="13" w15:restartNumberingAfterBreak="0">
    <w:nsid w:val="BF205925"/>
    <w:multiLevelType w:val="multilevel"/>
    <w:tmpl w:val="BF205925"/>
    <w:lvl w:ilvl="0">
      <w:start w:val="1"/>
      <w:numFmt w:val="decimal"/>
      <w:lvlText w:val="（%1）"/>
      <w:lvlJc w:val="left"/>
      <w:pPr>
        <w:ind w:left="222" w:hanging="529"/>
      </w:pPr>
      <w:rPr>
        <w:rFonts w:ascii="宋体" w:eastAsia="宋体" w:hAnsi="宋体" w:cs="宋体" w:hint="default"/>
        <w:spacing w:val="-3"/>
        <w:w w:val="100"/>
        <w:sz w:val="19"/>
        <w:szCs w:val="19"/>
        <w:lang w:val="zh-CN" w:eastAsia="zh-CN" w:bidi="zh-CN"/>
      </w:rPr>
    </w:lvl>
    <w:lvl w:ilvl="1">
      <w:numFmt w:val="bullet"/>
      <w:lvlText w:val="•"/>
      <w:lvlJc w:val="left"/>
      <w:pPr>
        <w:ind w:left="1122" w:hanging="529"/>
      </w:pPr>
      <w:rPr>
        <w:rFonts w:hint="default"/>
        <w:lang w:val="zh-CN" w:eastAsia="zh-CN" w:bidi="zh-CN"/>
      </w:rPr>
    </w:lvl>
    <w:lvl w:ilvl="2">
      <w:numFmt w:val="bullet"/>
      <w:lvlText w:val="•"/>
      <w:lvlJc w:val="left"/>
      <w:pPr>
        <w:ind w:left="2025" w:hanging="529"/>
      </w:pPr>
      <w:rPr>
        <w:rFonts w:hint="default"/>
        <w:lang w:val="zh-CN" w:eastAsia="zh-CN" w:bidi="zh-CN"/>
      </w:rPr>
    </w:lvl>
    <w:lvl w:ilvl="3">
      <w:numFmt w:val="bullet"/>
      <w:lvlText w:val="•"/>
      <w:lvlJc w:val="left"/>
      <w:pPr>
        <w:ind w:left="2927" w:hanging="529"/>
      </w:pPr>
      <w:rPr>
        <w:rFonts w:hint="default"/>
        <w:lang w:val="zh-CN" w:eastAsia="zh-CN" w:bidi="zh-CN"/>
      </w:rPr>
    </w:lvl>
    <w:lvl w:ilvl="4">
      <w:numFmt w:val="bullet"/>
      <w:lvlText w:val="•"/>
      <w:lvlJc w:val="left"/>
      <w:pPr>
        <w:ind w:left="3830" w:hanging="529"/>
      </w:pPr>
      <w:rPr>
        <w:rFonts w:hint="default"/>
        <w:lang w:val="zh-CN" w:eastAsia="zh-CN" w:bidi="zh-CN"/>
      </w:rPr>
    </w:lvl>
    <w:lvl w:ilvl="5">
      <w:numFmt w:val="bullet"/>
      <w:lvlText w:val="•"/>
      <w:lvlJc w:val="left"/>
      <w:pPr>
        <w:ind w:left="4733" w:hanging="529"/>
      </w:pPr>
      <w:rPr>
        <w:rFonts w:hint="default"/>
        <w:lang w:val="zh-CN" w:eastAsia="zh-CN" w:bidi="zh-CN"/>
      </w:rPr>
    </w:lvl>
    <w:lvl w:ilvl="6">
      <w:numFmt w:val="bullet"/>
      <w:lvlText w:val="•"/>
      <w:lvlJc w:val="left"/>
      <w:pPr>
        <w:ind w:left="5635" w:hanging="529"/>
      </w:pPr>
      <w:rPr>
        <w:rFonts w:hint="default"/>
        <w:lang w:val="zh-CN" w:eastAsia="zh-CN" w:bidi="zh-CN"/>
      </w:rPr>
    </w:lvl>
    <w:lvl w:ilvl="7">
      <w:numFmt w:val="bullet"/>
      <w:lvlText w:val="•"/>
      <w:lvlJc w:val="left"/>
      <w:pPr>
        <w:ind w:left="6538" w:hanging="529"/>
      </w:pPr>
      <w:rPr>
        <w:rFonts w:hint="default"/>
        <w:lang w:val="zh-CN" w:eastAsia="zh-CN" w:bidi="zh-CN"/>
      </w:rPr>
    </w:lvl>
    <w:lvl w:ilvl="8">
      <w:numFmt w:val="bullet"/>
      <w:lvlText w:val="•"/>
      <w:lvlJc w:val="left"/>
      <w:pPr>
        <w:ind w:left="7441" w:hanging="529"/>
      </w:pPr>
      <w:rPr>
        <w:rFonts w:hint="default"/>
        <w:lang w:val="zh-CN" w:eastAsia="zh-CN" w:bidi="zh-CN"/>
      </w:rPr>
    </w:lvl>
  </w:abstractNum>
  <w:abstractNum w:abstractNumId="14" w15:restartNumberingAfterBreak="0">
    <w:nsid w:val="C8879AEF"/>
    <w:multiLevelType w:val="multilevel"/>
    <w:tmpl w:val="C8879AEF"/>
    <w:lvl w:ilvl="0">
      <w:start w:val="1"/>
      <w:numFmt w:val="decimal"/>
      <w:lvlText w:val="(%1)"/>
      <w:lvlJc w:val="left"/>
      <w:pPr>
        <w:ind w:left="1002" w:hanging="360"/>
      </w:pPr>
      <w:rPr>
        <w:rFonts w:ascii="Microsoft YaHei UI" w:eastAsia="Microsoft YaHei UI" w:hAnsi="Microsoft YaHei UI" w:cs="Microsoft YaHei UI" w:hint="default"/>
        <w:spacing w:val="-4"/>
        <w:w w:val="100"/>
        <w:sz w:val="21"/>
        <w:szCs w:val="21"/>
        <w:lang w:val="zh-CN" w:eastAsia="zh-CN" w:bidi="zh-CN"/>
      </w:rPr>
    </w:lvl>
    <w:lvl w:ilvl="1">
      <w:numFmt w:val="bullet"/>
      <w:lvlText w:val="•"/>
      <w:lvlJc w:val="left"/>
      <w:pPr>
        <w:ind w:left="1824" w:hanging="360"/>
      </w:pPr>
      <w:rPr>
        <w:rFonts w:hint="default"/>
        <w:lang w:val="zh-CN" w:eastAsia="zh-CN" w:bidi="zh-CN"/>
      </w:rPr>
    </w:lvl>
    <w:lvl w:ilvl="2">
      <w:numFmt w:val="bullet"/>
      <w:lvlText w:val="•"/>
      <w:lvlJc w:val="left"/>
      <w:pPr>
        <w:ind w:left="2649" w:hanging="360"/>
      </w:pPr>
      <w:rPr>
        <w:rFonts w:hint="default"/>
        <w:lang w:val="zh-CN" w:eastAsia="zh-CN" w:bidi="zh-CN"/>
      </w:rPr>
    </w:lvl>
    <w:lvl w:ilvl="3">
      <w:numFmt w:val="bullet"/>
      <w:lvlText w:val="•"/>
      <w:lvlJc w:val="left"/>
      <w:pPr>
        <w:ind w:left="3473" w:hanging="360"/>
      </w:pPr>
      <w:rPr>
        <w:rFonts w:hint="default"/>
        <w:lang w:val="zh-CN" w:eastAsia="zh-CN" w:bidi="zh-CN"/>
      </w:rPr>
    </w:lvl>
    <w:lvl w:ilvl="4">
      <w:numFmt w:val="bullet"/>
      <w:lvlText w:val="•"/>
      <w:lvlJc w:val="left"/>
      <w:pPr>
        <w:ind w:left="4298" w:hanging="360"/>
      </w:pPr>
      <w:rPr>
        <w:rFonts w:hint="default"/>
        <w:lang w:val="zh-CN" w:eastAsia="zh-CN" w:bidi="zh-CN"/>
      </w:rPr>
    </w:lvl>
    <w:lvl w:ilvl="5">
      <w:numFmt w:val="bullet"/>
      <w:lvlText w:val="•"/>
      <w:lvlJc w:val="left"/>
      <w:pPr>
        <w:ind w:left="5123" w:hanging="360"/>
      </w:pPr>
      <w:rPr>
        <w:rFonts w:hint="default"/>
        <w:lang w:val="zh-CN" w:eastAsia="zh-CN" w:bidi="zh-CN"/>
      </w:rPr>
    </w:lvl>
    <w:lvl w:ilvl="6">
      <w:numFmt w:val="bullet"/>
      <w:lvlText w:val="•"/>
      <w:lvlJc w:val="left"/>
      <w:pPr>
        <w:ind w:left="5947" w:hanging="360"/>
      </w:pPr>
      <w:rPr>
        <w:rFonts w:hint="default"/>
        <w:lang w:val="zh-CN" w:eastAsia="zh-CN" w:bidi="zh-CN"/>
      </w:rPr>
    </w:lvl>
    <w:lvl w:ilvl="7">
      <w:numFmt w:val="bullet"/>
      <w:lvlText w:val="•"/>
      <w:lvlJc w:val="left"/>
      <w:pPr>
        <w:ind w:left="6772" w:hanging="360"/>
      </w:pPr>
      <w:rPr>
        <w:rFonts w:hint="default"/>
        <w:lang w:val="zh-CN" w:eastAsia="zh-CN" w:bidi="zh-CN"/>
      </w:rPr>
    </w:lvl>
    <w:lvl w:ilvl="8">
      <w:numFmt w:val="bullet"/>
      <w:lvlText w:val="•"/>
      <w:lvlJc w:val="left"/>
      <w:pPr>
        <w:ind w:left="7597" w:hanging="360"/>
      </w:pPr>
      <w:rPr>
        <w:rFonts w:hint="default"/>
        <w:lang w:val="zh-CN" w:eastAsia="zh-CN" w:bidi="zh-CN"/>
      </w:rPr>
    </w:lvl>
  </w:abstractNum>
  <w:abstractNum w:abstractNumId="15" w15:restartNumberingAfterBreak="0">
    <w:nsid w:val="CF092B84"/>
    <w:multiLevelType w:val="multilevel"/>
    <w:tmpl w:val="CF092B84"/>
    <w:lvl w:ilvl="0">
      <w:start w:val="1"/>
      <w:numFmt w:val="decimal"/>
      <w:lvlText w:val="%1)"/>
      <w:lvlJc w:val="left"/>
      <w:pPr>
        <w:ind w:left="1273" w:hanging="219"/>
      </w:pPr>
      <w:rPr>
        <w:rFonts w:ascii="宋体" w:eastAsia="宋体" w:hAnsi="宋体" w:cs="宋体" w:hint="default"/>
        <w:spacing w:val="-2"/>
        <w:w w:val="100"/>
        <w:sz w:val="18"/>
        <w:szCs w:val="18"/>
        <w:lang w:val="zh-CN" w:eastAsia="zh-CN" w:bidi="zh-CN"/>
      </w:rPr>
    </w:lvl>
    <w:lvl w:ilvl="1">
      <w:numFmt w:val="bullet"/>
      <w:lvlText w:val="•"/>
      <w:lvlJc w:val="left"/>
      <w:pPr>
        <w:ind w:left="2076" w:hanging="219"/>
      </w:pPr>
      <w:rPr>
        <w:rFonts w:hint="default"/>
        <w:lang w:val="zh-CN" w:eastAsia="zh-CN" w:bidi="zh-CN"/>
      </w:rPr>
    </w:lvl>
    <w:lvl w:ilvl="2">
      <w:numFmt w:val="bullet"/>
      <w:lvlText w:val="•"/>
      <w:lvlJc w:val="left"/>
      <w:pPr>
        <w:ind w:left="2873" w:hanging="219"/>
      </w:pPr>
      <w:rPr>
        <w:rFonts w:hint="default"/>
        <w:lang w:val="zh-CN" w:eastAsia="zh-CN" w:bidi="zh-CN"/>
      </w:rPr>
    </w:lvl>
    <w:lvl w:ilvl="3">
      <w:numFmt w:val="bullet"/>
      <w:lvlText w:val="•"/>
      <w:lvlJc w:val="left"/>
      <w:pPr>
        <w:ind w:left="3669" w:hanging="219"/>
      </w:pPr>
      <w:rPr>
        <w:rFonts w:hint="default"/>
        <w:lang w:val="zh-CN" w:eastAsia="zh-CN" w:bidi="zh-CN"/>
      </w:rPr>
    </w:lvl>
    <w:lvl w:ilvl="4">
      <w:numFmt w:val="bullet"/>
      <w:lvlText w:val="•"/>
      <w:lvlJc w:val="left"/>
      <w:pPr>
        <w:ind w:left="4466" w:hanging="219"/>
      </w:pPr>
      <w:rPr>
        <w:rFonts w:hint="default"/>
        <w:lang w:val="zh-CN" w:eastAsia="zh-CN" w:bidi="zh-CN"/>
      </w:rPr>
    </w:lvl>
    <w:lvl w:ilvl="5">
      <w:numFmt w:val="bullet"/>
      <w:lvlText w:val="•"/>
      <w:lvlJc w:val="left"/>
      <w:pPr>
        <w:ind w:left="5263" w:hanging="219"/>
      </w:pPr>
      <w:rPr>
        <w:rFonts w:hint="default"/>
        <w:lang w:val="zh-CN" w:eastAsia="zh-CN" w:bidi="zh-CN"/>
      </w:rPr>
    </w:lvl>
    <w:lvl w:ilvl="6">
      <w:numFmt w:val="bullet"/>
      <w:lvlText w:val="•"/>
      <w:lvlJc w:val="left"/>
      <w:pPr>
        <w:ind w:left="6059" w:hanging="219"/>
      </w:pPr>
      <w:rPr>
        <w:rFonts w:hint="default"/>
        <w:lang w:val="zh-CN" w:eastAsia="zh-CN" w:bidi="zh-CN"/>
      </w:rPr>
    </w:lvl>
    <w:lvl w:ilvl="7">
      <w:numFmt w:val="bullet"/>
      <w:lvlText w:val="•"/>
      <w:lvlJc w:val="left"/>
      <w:pPr>
        <w:ind w:left="6856" w:hanging="219"/>
      </w:pPr>
      <w:rPr>
        <w:rFonts w:hint="default"/>
        <w:lang w:val="zh-CN" w:eastAsia="zh-CN" w:bidi="zh-CN"/>
      </w:rPr>
    </w:lvl>
    <w:lvl w:ilvl="8">
      <w:numFmt w:val="bullet"/>
      <w:lvlText w:val="•"/>
      <w:lvlJc w:val="left"/>
      <w:pPr>
        <w:ind w:left="7653" w:hanging="219"/>
      </w:pPr>
      <w:rPr>
        <w:rFonts w:hint="default"/>
        <w:lang w:val="zh-CN" w:eastAsia="zh-CN" w:bidi="zh-CN"/>
      </w:rPr>
    </w:lvl>
  </w:abstractNum>
  <w:abstractNum w:abstractNumId="16" w15:restartNumberingAfterBreak="0">
    <w:nsid w:val="D7F9FE59"/>
    <w:multiLevelType w:val="multilevel"/>
    <w:tmpl w:val="D7F9FE59"/>
    <w:lvl w:ilvl="0">
      <w:start w:val="39"/>
      <w:numFmt w:val="decimal"/>
      <w:lvlText w:val="%1."/>
      <w:lvlJc w:val="left"/>
      <w:pPr>
        <w:ind w:left="637" w:hanging="313"/>
      </w:pPr>
      <w:rPr>
        <w:rFonts w:ascii="Times New Roman" w:eastAsia="Times New Roman" w:hAnsi="Times New Roman" w:cs="Times New Roman" w:hint="default"/>
        <w:b/>
        <w:bCs/>
        <w:spacing w:val="-3"/>
        <w:w w:val="100"/>
        <w:sz w:val="21"/>
        <w:szCs w:val="21"/>
        <w:lang w:val="zh-CN" w:eastAsia="zh-CN" w:bidi="zh-CN"/>
      </w:rPr>
    </w:lvl>
    <w:lvl w:ilvl="1">
      <w:numFmt w:val="bullet"/>
      <w:lvlText w:val="•"/>
      <w:lvlJc w:val="left"/>
      <w:pPr>
        <w:ind w:left="1500" w:hanging="313"/>
      </w:pPr>
      <w:rPr>
        <w:rFonts w:hint="default"/>
        <w:lang w:val="zh-CN" w:eastAsia="zh-CN" w:bidi="zh-CN"/>
      </w:rPr>
    </w:lvl>
    <w:lvl w:ilvl="2">
      <w:numFmt w:val="bullet"/>
      <w:lvlText w:val="•"/>
      <w:lvlJc w:val="left"/>
      <w:pPr>
        <w:ind w:left="2361" w:hanging="313"/>
      </w:pPr>
      <w:rPr>
        <w:rFonts w:hint="default"/>
        <w:lang w:val="zh-CN" w:eastAsia="zh-CN" w:bidi="zh-CN"/>
      </w:rPr>
    </w:lvl>
    <w:lvl w:ilvl="3">
      <w:numFmt w:val="bullet"/>
      <w:lvlText w:val="•"/>
      <w:lvlJc w:val="left"/>
      <w:pPr>
        <w:ind w:left="3221" w:hanging="313"/>
      </w:pPr>
      <w:rPr>
        <w:rFonts w:hint="default"/>
        <w:lang w:val="zh-CN" w:eastAsia="zh-CN" w:bidi="zh-CN"/>
      </w:rPr>
    </w:lvl>
    <w:lvl w:ilvl="4">
      <w:numFmt w:val="bullet"/>
      <w:lvlText w:val="•"/>
      <w:lvlJc w:val="left"/>
      <w:pPr>
        <w:ind w:left="4082" w:hanging="313"/>
      </w:pPr>
      <w:rPr>
        <w:rFonts w:hint="default"/>
        <w:lang w:val="zh-CN" w:eastAsia="zh-CN" w:bidi="zh-CN"/>
      </w:rPr>
    </w:lvl>
    <w:lvl w:ilvl="5">
      <w:numFmt w:val="bullet"/>
      <w:lvlText w:val="•"/>
      <w:lvlJc w:val="left"/>
      <w:pPr>
        <w:ind w:left="4943" w:hanging="313"/>
      </w:pPr>
      <w:rPr>
        <w:rFonts w:hint="default"/>
        <w:lang w:val="zh-CN" w:eastAsia="zh-CN" w:bidi="zh-CN"/>
      </w:rPr>
    </w:lvl>
    <w:lvl w:ilvl="6">
      <w:numFmt w:val="bullet"/>
      <w:lvlText w:val="•"/>
      <w:lvlJc w:val="left"/>
      <w:pPr>
        <w:ind w:left="5803" w:hanging="313"/>
      </w:pPr>
      <w:rPr>
        <w:rFonts w:hint="default"/>
        <w:lang w:val="zh-CN" w:eastAsia="zh-CN" w:bidi="zh-CN"/>
      </w:rPr>
    </w:lvl>
    <w:lvl w:ilvl="7">
      <w:numFmt w:val="bullet"/>
      <w:lvlText w:val="•"/>
      <w:lvlJc w:val="left"/>
      <w:pPr>
        <w:ind w:left="6664" w:hanging="313"/>
      </w:pPr>
      <w:rPr>
        <w:rFonts w:hint="default"/>
        <w:lang w:val="zh-CN" w:eastAsia="zh-CN" w:bidi="zh-CN"/>
      </w:rPr>
    </w:lvl>
    <w:lvl w:ilvl="8">
      <w:numFmt w:val="bullet"/>
      <w:lvlText w:val="•"/>
      <w:lvlJc w:val="left"/>
      <w:pPr>
        <w:ind w:left="7525" w:hanging="313"/>
      </w:pPr>
      <w:rPr>
        <w:rFonts w:hint="default"/>
        <w:lang w:val="zh-CN" w:eastAsia="zh-CN" w:bidi="zh-CN"/>
      </w:rPr>
    </w:lvl>
  </w:abstractNum>
  <w:abstractNum w:abstractNumId="17" w15:restartNumberingAfterBreak="0">
    <w:nsid w:val="DCBA6B53"/>
    <w:multiLevelType w:val="multilevel"/>
    <w:tmpl w:val="DCBA6B53"/>
    <w:lvl w:ilvl="0">
      <w:start w:val="1"/>
      <w:numFmt w:val="decimal"/>
      <w:lvlText w:val="（%1）"/>
      <w:lvlJc w:val="left"/>
      <w:pPr>
        <w:ind w:left="746" w:hanging="525"/>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590" w:hanging="525"/>
      </w:pPr>
      <w:rPr>
        <w:rFonts w:hint="default"/>
        <w:lang w:val="zh-CN" w:eastAsia="zh-CN" w:bidi="zh-CN"/>
      </w:rPr>
    </w:lvl>
    <w:lvl w:ilvl="2">
      <w:numFmt w:val="bullet"/>
      <w:lvlText w:val="•"/>
      <w:lvlJc w:val="left"/>
      <w:pPr>
        <w:ind w:left="2441" w:hanging="525"/>
      </w:pPr>
      <w:rPr>
        <w:rFonts w:hint="default"/>
        <w:lang w:val="zh-CN" w:eastAsia="zh-CN" w:bidi="zh-CN"/>
      </w:rPr>
    </w:lvl>
    <w:lvl w:ilvl="3">
      <w:numFmt w:val="bullet"/>
      <w:lvlText w:val="•"/>
      <w:lvlJc w:val="left"/>
      <w:pPr>
        <w:ind w:left="3291" w:hanging="525"/>
      </w:pPr>
      <w:rPr>
        <w:rFonts w:hint="default"/>
        <w:lang w:val="zh-CN" w:eastAsia="zh-CN" w:bidi="zh-CN"/>
      </w:rPr>
    </w:lvl>
    <w:lvl w:ilvl="4">
      <w:numFmt w:val="bullet"/>
      <w:lvlText w:val="•"/>
      <w:lvlJc w:val="left"/>
      <w:pPr>
        <w:ind w:left="4142" w:hanging="525"/>
      </w:pPr>
      <w:rPr>
        <w:rFonts w:hint="default"/>
        <w:lang w:val="zh-CN" w:eastAsia="zh-CN" w:bidi="zh-CN"/>
      </w:rPr>
    </w:lvl>
    <w:lvl w:ilvl="5">
      <w:numFmt w:val="bullet"/>
      <w:lvlText w:val="•"/>
      <w:lvlJc w:val="left"/>
      <w:pPr>
        <w:ind w:left="4993" w:hanging="525"/>
      </w:pPr>
      <w:rPr>
        <w:rFonts w:hint="default"/>
        <w:lang w:val="zh-CN" w:eastAsia="zh-CN" w:bidi="zh-CN"/>
      </w:rPr>
    </w:lvl>
    <w:lvl w:ilvl="6">
      <w:numFmt w:val="bullet"/>
      <w:lvlText w:val="•"/>
      <w:lvlJc w:val="left"/>
      <w:pPr>
        <w:ind w:left="5843" w:hanging="525"/>
      </w:pPr>
      <w:rPr>
        <w:rFonts w:hint="default"/>
        <w:lang w:val="zh-CN" w:eastAsia="zh-CN" w:bidi="zh-CN"/>
      </w:rPr>
    </w:lvl>
    <w:lvl w:ilvl="7">
      <w:numFmt w:val="bullet"/>
      <w:lvlText w:val="•"/>
      <w:lvlJc w:val="left"/>
      <w:pPr>
        <w:ind w:left="6694" w:hanging="525"/>
      </w:pPr>
      <w:rPr>
        <w:rFonts w:hint="default"/>
        <w:lang w:val="zh-CN" w:eastAsia="zh-CN" w:bidi="zh-CN"/>
      </w:rPr>
    </w:lvl>
    <w:lvl w:ilvl="8">
      <w:numFmt w:val="bullet"/>
      <w:lvlText w:val="•"/>
      <w:lvlJc w:val="left"/>
      <w:pPr>
        <w:ind w:left="7545" w:hanging="525"/>
      </w:pPr>
      <w:rPr>
        <w:rFonts w:hint="default"/>
        <w:lang w:val="zh-CN" w:eastAsia="zh-CN" w:bidi="zh-CN"/>
      </w:rPr>
    </w:lvl>
  </w:abstractNum>
  <w:abstractNum w:abstractNumId="18" w15:restartNumberingAfterBreak="0">
    <w:nsid w:val="E093A4B0"/>
    <w:multiLevelType w:val="multilevel"/>
    <w:tmpl w:val="E093A4B0"/>
    <w:lvl w:ilvl="0">
      <w:start w:val="1"/>
      <w:numFmt w:val="decimal"/>
      <w:lvlText w:val="（%1）"/>
      <w:lvlJc w:val="left"/>
      <w:pPr>
        <w:ind w:left="765" w:hanging="544"/>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608" w:hanging="544"/>
      </w:pPr>
      <w:rPr>
        <w:rFonts w:hint="default"/>
        <w:lang w:val="zh-CN" w:eastAsia="zh-CN" w:bidi="zh-CN"/>
      </w:rPr>
    </w:lvl>
    <w:lvl w:ilvl="2">
      <w:numFmt w:val="bullet"/>
      <w:lvlText w:val="•"/>
      <w:lvlJc w:val="left"/>
      <w:pPr>
        <w:ind w:left="2457" w:hanging="544"/>
      </w:pPr>
      <w:rPr>
        <w:rFonts w:hint="default"/>
        <w:lang w:val="zh-CN" w:eastAsia="zh-CN" w:bidi="zh-CN"/>
      </w:rPr>
    </w:lvl>
    <w:lvl w:ilvl="3">
      <w:numFmt w:val="bullet"/>
      <w:lvlText w:val="•"/>
      <w:lvlJc w:val="left"/>
      <w:pPr>
        <w:ind w:left="3305" w:hanging="544"/>
      </w:pPr>
      <w:rPr>
        <w:rFonts w:hint="default"/>
        <w:lang w:val="zh-CN" w:eastAsia="zh-CN" w:bidi="zh-CN"/>
      </w:rPr>
    </w:lvl>
    <w:lvl w:ilvl="4">
      <w:numFmt w:val="bullet"/>
      <w:lvlText w:val="•"/>
      <w:lvlJc w:val="left"/>
      <w:pPr>
        <w:ind w:left="4154" w:hanging="544"/>
      </w:pPr>
      <w:rPr>
        <w:rFonts w:hint="default"/>
        <w:lang w:val="zh-CN" w:eastAsia="zh-CN" w:bidi="zh-CN"/>
      </w:rPr>
    </w:lvl>
    <w:lvl w:ilvl="5">
      <w:numFmt w:val="bullet"/>
      <w:lvlText w:val="•"/>
      <w:lvlJc w:val="left"/>
      <w:pPr>
        <w:ind w:left="5003" w:hanging="544"/>
      </w:pPr>
      <w:rPr>
        <w:rFonts w:hint="default"/>
        <w:lang w:val="zh-CN" w:eastAsia="zh-CN" w:bidi="zh-CN"/>
      </w:rPr>
    </w:lvl>
    <w:lvl w:ilvl="6">
      <w:numFmt w:val="bullet"/>
      <w:lvlText w:val="•"/>
      <w:lvlJc w:val="left"/>
      <w:pPr>
        <w:ind w:left="5851" w:hanging="544"/>
      </w:pPr>
      <w:rPr>
        <w:rFonts w:hint="default"/>
        <w:lang w:val="zh-CN" w:eastAsia="zh-CN" w:bidi="zh-CN"/>
      </w:rPr>
    </w:lvl>
    <w:lvl w:ilvl="7">
      <w:numFmt w:val="bullet"/>
      <w:lvlText w:val="•"/>
      <w:lvlJc w:val="left"/>
      <w:pPr>
        <w:ind w:left="6700" w:hanging="544"/>
      </w:pPr>
      <w:rPr>
        <w:rFonts w:hint="default"/>
        <w:lang w:val="zh-CN" w:eastAsia="zh-CN" w:bidi="zh-CN"/>
      </w:rPr>
    </w:lvl>
    <w:lvl w:ilvl="8">
      <w:numFmt w:val="bullet"/>
      <w:lvlText w:val="•"/>
      <w:lvlJc w:val="left"/>
      <w:pPr>
        <w:ind w:left="7549" w:hanging="544"/>
      </w:pPr>
      <w:rPr>
        <w:rFonts w:hint="default"/>
        <w:lang w:val="zh-CN" w:eastAsia="zh-CN" w:bidi="zh-CN"/>
      </w:rPr>
    </w:lvl>
  </w:abstractNum>
  <w:abstractNum w:abstractNumId="19" w15:restartNumberingAfterBreak="0">
    <w:nsid w:val="F4B5D9F5"/>
    <w:multiLevelType w:val="multilevel"/>
    <w:tmpl w:val="F4B5D9F5"/>
    <w:lvl w:ilvl="0">
      <w:start w:val="26"/>
      <w:numFmt w:val="decimal"/>
      <w:lvlText w:val="%1."/>
      <w:lvlJc w:val="left"/>
      <w:pPr>
        <w:ind w:left="534" w:hanging="312"/>
      </w:pPr>
      <w:rPr>
        <w:rFonts w:ascii="Times New Roman" w:eastAsia="Times New Roman" w:hAnsi="Times New Roman" w:cs="Times New Roman" w:hint="default"/>
        <w:b/>
        <w:bCs/>
        <w:spacing w:val="-3"/>
        <w:w w:val="100"/>
        <w:sz w:val="21"/>
        <w:szCs w:val="21"/>
        <w:lang w:val="zh-CN" w:eastAsia="zh-CN" w:bidi="zh-CN"/>
      </w:rPr>
    </w:lvl>
    <w:lvl w:ilvl="1">
      <w:numFmt w:val="bullet"/>
      <w:lvlText w:val="•"/>
      <w:lvlJc w:val="left"/>
      <w:pPr>
        <w:ind w:left="1410" w:hanging="312"/>
      </w:pPr>
      <w:rPr>
        <w:rFonts w:hint="default"/>
        <w:lang w:val="zh-CN" w:eastAsia="zh-CN" w:bidi="zh-CN"/>
      </w:rPr>
    </w:lvl>
    <w:lvl w:ilvl="2">
      <w:numFmt w:val="bullet"/>
      <w:lvlText w:val="•"/>
      <w:lvlJc w:val="left"/>
      <w:pPr>
        <w:ind w:left="2281" w:hanging="312"/>
      </w:pPr>
      <w:rPr>
        <w:rFonts w:hint="default"/>
        <w:lang w:val="zh-CN" w:eastAsia="zh-CN" w:bidi="zh-CN"/>
      </w:rPr>
    </w:lvl>
    <w:lvl w:ilvl="3">
      <w:numFmt w:val="bullet"/>
      <w:lvlText w:val="•"/>
      <w:lvlJc w:val="left"/>
      <w:pPr>
        <w:ind w:left="3151" w:hanging="312"/>
      </w:pPr>
      <w:rPr>
        <w:rFonts w:hint="default"/>
        <w:lang w:val="zh-CN" w:eastAsia="zh-CN" w:bidi="zh-CN"/>
      </w:rPr>
    </w:lvl>
    <w:lvl w:ilvl="4">
      <w:numFmt w:val="bullet"/>
      <w:lvlText w:val="•"/>
      <w:lvlJc w:val="left"/>
      <w:pPr>
        <w:ind w:left="4022" w:hanging="312"/>
      </w:pPr>
      <w:rPr>
        <w:rFonts w:hint="default"/>
        <w:lang w:val="zh-CN" w:eastAsia="zh-CN" w:bidi="zh-CN"/>
      </w:rPr>
    </w:lvl>
    <w:lvl w:ilvl="5">
      <w:numFmt w:val="bullet"/>
      <w:lvlText w:val="•"/>
      <w:lvlJc w:val="left"/>
      <w:pPr>
        <w:ind w:left="4893" w:hanging="312"/>
      </w:pPr>
      <w:rPr>
        <w:rFonts w:hint="default"/>
        <w:lang w:val="zh-CN" w:eastAsia="zh-CN" w:bidi="zh-CN"/>
      </w:rPr>
    </w:lvl>
    <w:lvl w:ilvl="6">
      <w:numFmt w:val="bullet"/>
      <w:lvlText w:val="•"/>
      <w:lvlJc w:val="left"/>
      <w:pPr>
        <w:ind w:left="5763" w:hanging="312"/>
      </w:pPr>
      <w:rPr>
        <w:rFonts w:hint="default"/>
        <w:lang w:val="zh-CN" w:eastAsia="zh-CN" w:bidi="zh-CN"/>
      </w:rPr>
    </w:lvl>
    <w:lvl w:ilvl="7">
      <w:numFmt w:val="bullet"/>
      <w:lvlText w:val="•"/>
      <w:lvlJc w:val="left"/>
      <w:pPr>
        <w:ind w:left="6634" w:hanging="312"/>
      </w:pPr>
      <w:rPr>
        <w:rFonts w:hint="default"/>
        <w:lang w:val="zh-CN" w:eastAsia="zh-CN" w:bidi="zh-CN"/>
      </w:rPr>
    </w:lvl>
    <w:lvl w:ilvl="8">
      <w:numFmt w:val="bullet"/>
      <w:lvlText w:val="•"/>
      <w:lvlJc w:val="left"/>
      <w:pPr>
        <w:ind w:left="7505" w:hanging="312"/>
      </w:pPr>
      <w:rPr>
        <w:rFonts w:hint="default"/>
        <w:lang w:val="zh-CN" w:eastAsia="zh-CN" w:bidi="zh-CN"/>
      </w:rPr>
    </w:lvl>
  </w:abstractNum>
  <w:abstractNum w:abstractNumId="20" w15:restartNumberingAfterBreak="0">
    <w:nsid w:val="F7735DC9"/>
    <w:multiLevelType w:val="multilevel"/>
    <w:tmpl w:val="F7735DC9"/>
    <w:lvl w:ilvl="0">
      <w:start w:val="1"/>
      <w:numFmt w:val="decimal"/>
      <w:lvlText w:val="（%1）"/>
      <w:lvlJc w:val="left"/>
      <w:pPr>
        <w:ind w:left="765" w:hanging="544"/>
      </w:pPr>
      <w:rPr>
        <w:rFonts w:ascii="Microsoft YaHei UI" w:eastAsia="Microsoft YaHei UI" w:hAnsi="Microsoft YaHei UI" w:cs="Microsoft YaHei UI" w:hint="default"/>
        <w:spacing w:val="-10"/>
        <w:w w:val="100"/>
        <w:sz w:val="19"/>
        <w:szCs w:val="19"/>
        <w:lang w:val="zh-CN" w:eastAsia="zh-CN" w:bidi="zh-CN"/>
      </w:rPr>
    </w:lvl>
    <w:lvl w:ilvl="1">
      <w:numFmt w:val="bullet"/>
      <w:lvlText w:val="•"/>
      <w:lvlJc w:val="left"/>
      <w:pPr>
        <w:ind w:left="1608" w:hanging="544"/>
      </w:pPr>
      <w:rPr>
        <w:rFonts w:hint="default"/>
        <w:lang w:val="zh-CN" w:eastAsia="zh-CN" w:bidi="zh-CN"/>
      </w:rPr>
    </w:lvl>
    <w:lvl w:ilvl="2">
      <w:numFmt w:val="bullet"/>
      <w:lvlText w:val="•"/>
      <w:lvlJc w:val="left"/>
      <w:pPr>
        <w:ind w:left="2457" w:hanging="544"/>
      </w:pPr>
      <w:rPr>
        <w:rFonts w:hint="default"/>
        <w:lang w:val="zh-CN" w:eastAsia="zh-CN" w:bidi="zh-CN"/>
      </w:rPr>
    </w:lvl>
    <w:lvl w:ilvl="3">
      <w:numFmt w:val="bullet"/>
      <w:lvlText w:val="•"/>
      <w:lvlJc w:val="left"/>
      <w:pPr>
        <w:ind w:left="3305" w:hanging="544"/>
      </w:pPr>
      <w:rPr>
        <w:rFonts w:hint="default"/>
        <w:lang w:val="zh-CN" w:eastAsia="zh-CN" w:bidi="zh-CN"/>
      </w:rPr>
    </w:lvl>
    <w:lvl w:ilvl="4">
      <w:numFmt w:val="bullet"/>
      <w:lvlText w:val="•"/>
      <w:lvlJc w:val="left"/>
      <w:pPr>
        <w:ind w:left="4154" w:hanging="544"/>
      </w:pPr>
      <w:rPr>
        <w:rFonts w:hint="default"/>
        <w:lang w:val="zh-CN" w:eastAsia="zh-CN" w:bidi="zh-CN"/>
      </w:rPr>
    </w:lvl>
    <w:lvl w:ilvl="5">
      <w:numFmt w:val="bullet"/>
      <w:lvlText w:val="•"/>
      <w:lvlJc w:val="left"/>
      <w:pPr>
        <w:ind w:left="5003" w:hanging="544"/>
      </w:pPr>
      <w:rPr>
        <w:rFonts w:hint="default"/>
        <w:lang w:val="zh-CN" w:eastAsia="zh-CN" w:bidi="zh-CN"/>
      </w:rPr>
    </w:lvl>
    <w:lvl w:ilvl="6">
      <w:numFmt w:val="bullet"/>
      <w:lvlText w:val="•"/>
      <w:lvlJc w:val="left"/>
      <w:pPr>
        <w:ind w:left="5851" w:hanging="544"/>
      </w:pPr>
      <w:rPr>
        <w:rFonts w:hint="default"/>
        <w:lang w:val="zh-CN" w:eastAsia="zh-CN" w:bidi="zh-CN"/>
      </w:rPr>
    </w:lvl>
    <w:lvl w:ilvl="7">
      <w:numFmt w:val="bullet"/>
      <w:lvlText w:val="•"/>
      <w:lvlJc w:val="left"/>
      <w:pPr>
        <w:ind w:left="6700" w:hanging="544"/>
      </w:pPr>
      <w:rPr>
        <w:rFonts w:hint="default"/>
        <w:lang w:val="zh-CN" w:eastAsia="zh-CN" w:bidi="zh-CN"/>
      </w:rPr>
    </w:lvl>
    <w:lvl w:ilvl="8">
      <w:numFmt w:val="bullet"/>
      <w:lvlText w:val="•"/>
      <w:lvlJc w:val="left"/>
      <w:pPr>
        <w:ind w:left="7549" w:hanging="544"/>
      </w:pPr>
      <w:rPr>
        <w:rFonts w:hint="default"/>
        <w:lang w:val="zh-CN" w:eastAsia="zh-CN" w:bidi="zh-CN"/>
      </w:rPr>
    </w:lvl>
  </w:abstractNum>
  <w:abstractNum w:abstractNumId="21" w15:restartNumberingAfterBreak="0">
    <w:nsid w:val="0053208E"/>
    <w:multiLevelType w:val="multilevel"/>
    <w:tmpl w:val="0053208E"/>
    <w:lvl w:ilvl="0">
      <w:start w:val="1"/>
      <w:numFmt w:val="decimal"/>
      <w:lvlText w:val="%1."/>
      <w:lvlJc w:val="left"/>
      <w:pPr>
        <w:ind w:left="582" w:hanging="360"/>
      </w:pPr>
      <w:rPr>
        <w:rFonts w:ascii="宋体" w:eastAsia="宋体" w:hAnsi="宋体" w:cs="宋体" w:hint="default"/>
        <w:spacing w:val="-2"/>
        <w:w w:val="100"/>
        <w:sz w:val="28"/>
        <w:szCs w:val="28"/>
        <w:lang w:val="zh-CN" w:eastAsia="zh-CN" w:bidi="zh-CN"/>
      </w:rPr>
    </w:lvl>
    <w:lvl w:ilvl="1">
      <w:start w:val="1"/>
      <w:numFmt w:val="decimal"/>
      <w:lvlText w:val="%2)"/>
      <w:lvlJc w:val="left"/>
      <w:pPr>
        <w:ind w:left="1071" w:hanging="219"/>
      </w:pPr>
      <w:rPr>
        <w:rFonts w:ascii="宋体" w:eastAsia="宋体" w:hAnsi="宋体" w:cs="宋体" w:hint="default"/>
        <w:spacing w:val="-2"/>
        <w:w w:val="100"/>
        <w:sz w:val="18"/>
        <w:szCs w:val="18"/>
        <w:lang w:val="zh-CN" w:eastAsia="zh-CN" w:bidi="zh-CN"/>
      </w:rPr>
    </w:lvl>
    <w:lvl w:ilvl="2">
      <w:numFmt w:val="bullet"/>
      <w:lvlText w:val="•"/>
      <w:lvlJc w:val="left"/>
      <w:pPr>
        <w:ind w:left="1987" w:hanging="219"/>
      </w:pPr>
      <w:rPr>
        <w:rFonts w:hint="default"/>
        <w:lang w:val="zh-CN" w:eastAsia="zh-CN" w:bidi="zh-CN"/>
      </w:rPr>
    </w:lvl>
    <w:lvl w:ilvl="3">
      <w:numFmt w:val="bullet"/>
      <w:lvlText w:val="•"/>
      <w:lvlJc w:val="left"/>
      <w:pPr>
        <w:ind w:left="2894" w:hanging="219"/>
      </w:pPr>
      <w:rPr>
        <w:rFonts w:hint="default"/>
        <w:lang w:val="zh-CN" w:eastAsia="zh-CN" w:bidi="zh-CN"/>
      </w:rPr>
    </w:lvl>
    <w:lvl w:ilvl="4">
      <w:numFmt w:val="bullet"/>
      <w:lvlText w:val="•"/>
      <w:lvlJc w:val="left"/>
      <w:pPr>
        <w:ind w:left="3802" w:hanging="219"/>
      </w:pPr>
      <w:rPr>
        <w:rFonts w:hint="default"/>
        <w:lang w:val="zh-CN" w:eastAsia="zh-CN" w:bidi="zh-CN"/>
      </w:rPr>
    </w:lvl>
    <w:lvl w:ilvl="5">
      <w:numFmt w:val="bullet"/>
      <w:lvlText w:val="•"/>
      <w:lvlJc w:val="left"/>
      <w:pPr>
        <w:ind w:left="4709" w:hanging="219"/>
      </w:pPr>
      <w:rPr>
        <w:rFonts w:hint="default"/>
        <w:lang w:val="zh-CN" w:eastAsia="zh-CN" w:bidi="zh-CN"/>
      </w:rPr>
    </w:lvl>
    <w:lvl w:ilvl="6">
      <w:numFmt w:val="bullet"/>
      <w:lvlText w:val="•"/>
      <w:lvlJc w:val="left"/>
      <w:pPr>
        <w:ind w:left="5616" w:hanging="219"/>
      </w:pPr>
      <w:rPr>
        <w:rFonts w:hint="default"/>
        <w:lang w:val="zh-CN" w:eastAsia="zh-CN" w:bidi="zh-CN"/>
      </w:rPr>
    </w:lvl>
    <w:lvl w:ilvl="7">
      <w:numFmt w:val="bullet"/>
      <w:lvlText w:val="•"/>
      <w:lvlJc w:val="left"/>
      <w:pPr>
        <w:ind w:left="6524" w:hanging="219"/>
      </w:pPr>
      <w:rPr>
        <w:rFonts w:hint="default"/>
        <w:lang w:val="zh-CN" w:eastAsia="zh-CN" w:bidi="zh-CN"/>
      </w:rPr>
    </w:lvl>
    <w:lvl w:ilvl="8">
      <w:numFmt w:val="bullet"/>
      <w:lvlText w:val="•"/>
      <w:lvlJc w:val="left"/>
      <w:pPr>
        <w:ind w:left="7431" w:hanging="219"/>
      </w:pPr>
      <w:rPr>
        <w:rFonts w:hint="default"/>
        <w:lang w:val="zh-CN" w:eastAsia="zh-CN" w:bidi="zh-CN"/>
      </w:rPr>
    </w:lvl>
  </w:abstractNum>
  <w:abstractNum w:abstractNumId="22" w15:restartNumberingAfterBreak="0">
    <w:nsid w:val="0248C179"/>
    <w:multiLevelType w:val="multilevel"/>
    <w:tmpl w:val="0248C179"/>
    <w:lvl w:ilvl="0">
      <w:start w:val="1"/>
      <w:numFmt w:val="decimal"/>
      <w:lvlText w:val="（%1）"/>
      <w:lvlJc w:val="left"/>
      <w:pPr>
        <w:ind w:left="765" w:hanging="544"/>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608" w:hanging="544"/>
      </w:pPr>
      <w:rPr>
        <w:rFonts w:hint="default"/>
        <w:lang w:val="zh-CN" w:eastAsia="zh-CN" w:bidi="zh-CN"/>
      </w:rPr>
    </w:lvl>
    <w:lvl w:ilvl="2">
      <w:numFmt w:val="bullet"/>
      <w:lvlText w:val="•"/>
      <w:lvlJc w:val="left"/>
      <w:pPr>
        <w:ind w:left="2457" w:hanging="544"/>
      </w:pPr>
      <w:rPr>
        <w:rFonts w:hint="default"/>
        <w:lang w:val="zh-CN" w:eastAsia="zh-CN" w:bidi="zh-CN"/>
      </w:rPr>
    </w:lvl>
    <w:lvl w:ilvl="3">
      <w:numFmt w:val="bullet"/>
      <w:lvlText w:val="•"/>
      <w:lvlJc w:val="left"/>
      <w:pPr>
        <w:ind w:left="3305" w:hanging="544"/>
      </w:pPr>
      <w:rPr>
        <w:rFonts w:hint="default"/>
        <w:lang w:val="zh-CN" w:eastAsia="zh-CN" w:bidi="zh-CN"/>
      </w:rPr>
    </w:lvl>
    <w:lvl w:ilvl="4">
      <w:numFmt w:val="bullet"/>
      <w:lvlText w:val="•"/>
      <w:lvlJc w:val="left"/>
      <w:pPr>
        <w:ind w:left="4154" w:hanging="544"/>
      </w:pPr>
      <w:rPr>
        <w:rFonts w:hint="default"/>
        <w:lang w:val="zh-CN" w:eastAsia="zh-CN" w:bidi="zh-CN"/>
      </w:rPr>
    </w:lvl>
    <w:lvl w:ilvl="5">
      <w:numFmt w:val="bullet"/>
      <w:lvlText w:val="•"/>
      <w:lvlJc w:val="left"/>
      <w:pPr>
        <w:ind w:left="5003" w:hanging="544"/>
      </w:pPr>
      <w:rPr>
        <w:rFonts w:hint="default"/>
        <w:lang w:val="zh-CN" w:eastAsia="zh-CN" w:bidi="zh-CN"/>
      </w:rPr>
    </w:lvl>
    <w:lvl w:ilvl="6">
      <w:numFmt w:val="bullet"/>
      <w:lvlText w:val="•"/>
      <w:lvlJc w:val="left"/>
      <w:pPr>
        <w:ind w:left="5851" w:hanging="544"/>
      </w:pPr>
      <w:rPr>
        <w:rFonts w:hint="default"/>
        <w:lang w:val="zh-CN" w:eastAsia="zh-CN" w:bidi="zh-CN"/>
      </w:rPr>
    </w:lvl>
    <w:lvl w:ilvl="7">
      <w:numFmt w:val="bullet"/>
      <w:lvlText w:val="•"/>
      <w:lvlJc w:val="left"/>
      <w:pPr>
        <w:ind w:left="6700" w:hanging="544"/>
      </w:pPr>
      <w:rPr>
        <w:rFonts w:hint="default"/>
        <w:lang w:val="zh-CN" w:eastAsia="zh-CN" w:bidi="zh-CN"/>
      </w:rPr>
    </w:lvl>
    <w:lvl w:ilvl="8">
      <w:numFmt w:val="bullet"/>
      <w:lvlText w:val="•"/>
      <w:lvlJc w:val="left"/>
      <w:pPr>
        <w:ind w:left="7549" w:hanging="544"/>
      </w:pPr>
      <w:rPr>
        <w:rFonts w:hint="default"/>
        <w:lang w:val="zh-CN" w:eastAsia="zh-CN" w:bidi="zh-CN"/>
      </w:rPr>
    </w:lvl>
  </w:abstractNum>
  <w:abstractNum w:abstractNumId="23" w15:restartNumberingAfterBreak="0">
    <w:nsid w:val="03D62ECE"/>
    <w:multiLevelType w:val="multilevel"/>
    <w:tmpl w:val="03D62ECE"/>
    <w:lvl w:ilvl="0">
      <w:start w:val="1"/>
      <w:numFmt w:val="decimal"/>
      <w:lvlText w:val="（%1）"/>
      <w:lvlJc w:val="left"/>
      <w:pPr>
        <w:ind w:left="765" w:hanging="544"/>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608" w:hanging="544"/>
      </w:pPr>
      <w:rPr>
        <w:rFonts w:hint="default"/>
        <w:lang w:val="zh-CN" w:eastAsia="zh-CN" w:bidi="zh-CN"/>
      </w:rPr>
    </w:lvl>
    <w:lvl w:ilvl="2">
      <w:numFmt w:val="bullet"/>
      <w:lvlText w:val="•"/>
      <w:lvlJc w:val="left"/>
      <w:pPr>
        <w:ind w:left="2457" w:hanging="544"/>
      </w:pPr>
      <w:rPr>
        <w:rFonts w:hint="default"/>
        <w:lang w:val="zh-CN" w:eastAsia="zh-CN" w:bidi="zh-CN"/>
      </w:rPr>
    </w:lvl>
    <w:lvl w:ilvl="3">
      <w:numFmt w:val="bullet"/>
      <w:lvlText w:val="•"/>
      <w:lvlJc w:val="left"/>
      <w:pPr>
        <w:ind w:left="3305" w:hanging="544"/>
      </w:pPr>
      <w:rPr>
        <w:rFonts w:hint="default"/>
        <w:lang w:val="zh-CN" w:eastAsia="zh-CN" w:bidi="zh-CN"/>
      </w:rPr>
    </w:lvl>
    <w:lvl w:ilvl="4">
      <w:numFmt w:val="bullet"/>
      <w:lvlText w:val="•"/>
      <w:lvlJc w:val="left"/>
      <w:pPr>
        <w:ind w:left="4154" w:hanging="544"/>
      </w:pPr>
      <w:rPr>
        <w:rFonts w:hint="default"/>
        <w:lang w:val="zh-CN" w:eastAsia="zh-CN" w:bidi="zh-CN"/>
      </w:rPr>
    </w:lvl>
    <w:lvl w:ilvl="5">
      <w:numFmt w:val="bullet"/>
      <w:lvlText w:val="•"/>
      <w:lvlJc w:val="left"/>
      <w:pPr>
        <w:ind w:left="5003" w:hanging="544"/>
      </w:pPr>
      <w:rPr>
        <w:rFonts w:hint="default"/>
        <w:lang w:val="zh-CN" w:eastAsia="zh-CN" w:bidi="zh-CN"/>
      </w:rPr>
    </w:lvl>
    <w:lvl w:ilvl="6">
      <w:numFmt w:val="bullet"/>
      <w:lvlText w:val="•"/>
      <w:lvlJc w:val="left"/>
      <w:pPr>
        <w:ind w:left="5851" w:hanging="544"/>
      </w:pPr>
      <w:rPr>
        <w:rFonts w:hint="default"/>
        <w:lang w:val="zh-CN" w:eastAsia="zh-CN" w:bidi="zh-CN"/>
      </w:rPr>
    </w:lvl>
    <w:lvl w:ilvl="7">
      <w:numFmt w:val="bullet"/>
      <w:lvlText w:val="•"/>
      <w:lvlJc w:val="left"/>
      <w:pPr>
        <w:ind w:left="6700" w:hanging="544"/>
      </w:pPr>
      <w:rPr>
        <w:rFonts w:hint="default"/>
        <w:lang w:val="zh-CN" w:eastAsia="zh-CN" w:bidi="zh-CN"/>
      </w:rPr>
    </w:lvl>
    <w:lvl w:ilvl="8">
      <w:numFmt w:val="bullet"/>
      <w:lvlText w:val="•"/>
      <w:lvlJc w:val="left"/>
      <w:pPr>
        <w:ind w:left="7549" w:hanging="544"/>
      </w:pPr>
      <w:rPr>
        <w:rFonts w:hint="default"/>
        <w:lang w:val="zh-CN" w:eastAsia="zh-CN" w:bidi="zh-CN"/>
      </w:rPr>
    </w:lvl>
  </w:abstractNum>
  <w:abstractNum w:abstractNumId="24" w15:restartNumberingAfterBreak="0">
    <w:nsid w:val="0E640482"/>
    <w:multiLevelType w:val="multilevel"/>
    <w:tmpl w:val="0E640482"/>
    <w:lvl w:ilvl="0">
      <w:start w:val="1"/>
      <w:numFmt w:val="decimal"/>
      <w:lvlText w:val="（%1）"/>
      <w:lvlJc w:val="left"/>
      <w:pPr>
        <w:ind w:left="746" w:hanging="525"/>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590" w:hanging="525"/>
      </w:pPr>
      <w:rPr>
        <w:rFonts w:hint="default"/>
        <w:lang w:val="zh-CN" w:eastAsia="zh-CN" w:bidi="zh-CN"/>
      </w:rPr>
    </w:lvl>
    <w:lvl w:ilvl="2">
      <w:numFmt w:val="bullet"/>
      <w:lvlText w:val="•"/>
      <w:lvlJc w:val="left"/>
      <w:pPr>
        <w:ind w:left="2441" w:hanging="525"/>
      </w:pPr>
      <w:rPr>
        <w:rFonts w:hint="default"/>
        <w:lang w:val="zh-CN" w:eastAsia="zh-CN" w:bidi="zh-CN"/>
      </w:rPr>
    </w:lvl>
    <w:lvl w:ilvl="3">
      <w:numFmt w:val="bullet"/>
      <w:lvlText w:val="•"/>
      <w:lvlJc w:val="left"/>
      <w:pPr>
        <w:ind w:left="3291" w:hanging="525"/>
      </w:pPr>
      <w:rPr>
        <w:rFonts w:hint="default"/>
        <w:lang w:val="zh-CN" w:eastAsia="zh-CN" w:bidi="zh-CN"/>
      </w:rPr>
    </w:lvl>
    <w:lvl w:ilvl="4">
      <w:numFmt w:val="bullet"/>
      <w:lvlText w:val="•"/>
      <w:lvlJc w:val="left"/>
      <w:pPr>
        <w:ind w:left="4142" w:hanging="525"/>
      </w:pPr>
      <w:rPr>
        <w:rFonts w:hint="default"/>
        <w:lang w:val="zh-CN" w:eastAsia="zh-CN" w:bidi="zh-CN"/>
      </w:rPr>
    </w:lvl>
    <w:lvl w:ilvl="5">
      <w:numFmt w:val="bullet"/>
      <w:lvlText w:val="•"/>
      <w:lvlJc w:val="left"/>
      <w:pPr>
        <w:ind w:left="4993" w:hanging="525"/>
      </w:pPr>
      <w:rPr>
        <w:rFonts w:hint="default"/>
        <w:lang w:val="zh-CN" w:eastAsia="zh-CN" w:bidi="zh-CN"/>
      </w:rPr>
    </w:lvl>
    <w:lvl w:ilvl="6">
      <w:numFmt w:val="bullet"/>
      <w:lvlText w:val="•"/>
      <w:lvlJc w:val="left"/>
      <w:pPr>
        <w:ind w:left="5843" w:hanging="525"/>
      </w:pPr>
      <w:rPr>
        <w:rFonts w:hint="default"/>
        <w:lang w:val="zh-CN" w:eastAsia="zh-CN" w:bidi="zh-CN"/>
      </w:rPr>
    </w:lvl>
    <w:lvl w:ilvl="7">
      <w:numFmt w:val="bullet"/>
      <w:lvlText w:val="•"/>
      <w:lvlJc w:val="left"/>
      <w:pPr>
        <w:ind w:left="6694" w:hanging="525"/>
      </w:pPr>
      <w:rPr>
        <w:rFonts w:hint="default"/>
        <w:lang w:val="zh-CN" w:eastAsia="zh-CN" w:bidi="zh-CN"/>
      </w:rPr>
    </w:lvl>
    <w:lvl w:ilvl="8">
      <w:numFmt w:val="bullet"/>
      <w:lvlText w:val="•"/>
      <w:lvlJc w:val="left"/>
      <w:pPr>
        <w:ind w:left="7545" w:hanging="525"/>
      </w:pPr>
      <w:rPr>
        <w:rFonts w:hint="default"/>
        <w:lang w:val="zh-CN" w:eastAsia="zh-CN" w:bidi="zh-CN"/>
      </w:rPr>
    </w:lvl>
  </w:abstractNum>
  <w:abstractNum w:abstractNumId="25" w15:restartNumberingAfterBreak="0">
    <w:nsid w:val="1ACDE60F"/>
    <w:multiLevelType w:val="multilevel"/>
    <w:tmpl w:val="1ACDE60F"/>
    <w:lvl w:ilvl="0">
      <w:start w:val="1"/>
      <w:numFmt w:val="decimal"/>
      <w:lvlText w:val="(%1)"/>
      <w:lvlJc w:val="left"/>
      <w:pPr>
        <w:ind w:left="646" w:hanging="425"/>
      </w:pPr>
      <w:rPr>
        <w:rFonts w:ascii="Microsoft YaHei UI" w:eastAsia="Microsoft YaHei UI" w:hAnsi="Microsoft YaHei UI" w:cs="Microsoft YaHei UI" w:hint="default"/>
        <w:spacing w:val="-4"/>
        <w:w w:val="100"/>
        <w:sz w:val="21"/>
        <w:szCs w:val="21"/>
        <w:lang w:val="zh-CN" w:eastAsia="zh-CN" w:bidi="zh-CN"/>
      </w:rPr>
    </w:lvl>
    <w:lvl w:ilvl="1">
      <w:numFmt w:val="bullet"/>
      <w:lvlText w:val="•"/>
      <w:lvlJc w:val="left"/>
      <w:pPr>
        <w:ind w:left="1500" w:hanging="425"/>
      </w:pPr>
      <w:rPr>
        <w:rFonts w:hint="default"/>
        <w:lang w:val="zh-CN" w:eastAsia="zh-CN" w:bidi="zh-CN"/>
      </w:rPr>
    </w:lvl>
    <w:lvl w:ilvl="2">
      <w:numFmt w:val="bullet"/>
      <w:lvlText w:val="•"/>
      <w:lvlJc w:val="left"/>
      <w:pPr>
        <w:ind w:left="2361" w:hanging="425"/>
      </w:pPr>
      <w:rPr>
        <w:rFonts w:hint="default"/>
        <w:lang w:val="zh-CN" w:eastAsia="zh-CN" w:bidi="zh-CN"/>
      </w:rPr>
    </w:lvl>
    <w:lvl w:ilvl="3">
      <w:numFmt w:val="bullet"/>
      <w:lvlText w:val="•"/>
      <w:lvlJc w:val="left"/>
      <w:pPr>
        <w:ind w:left="3221" w:hanging="425"/>
      </w:pPr>
      <w:rPr>
        <w:rFonts w:hint="default"/>
        <w:lang w:val="zh-CN" w:eastAsia="zh-CN" w:bidi="zh-CN"/>
      </w:rPr>
    </w:lvl>
    <w:lvl w:ilvl="4">
      <w:numFmt w:val="bullet"/>
      <w:lvlText w:val="•"/>
      <w:lvlJc w:val="left"/>
      <w:pPr>
        <w:ind w:left="4082" w:hanging="425"/>
      </w:pPr>
      <w:rPr>
        <w:rFonts w:hint="default"/>
        <w:lang w:val="zh-CN" w:eastAsia="zh-CN" w:bidi="zh-CN"/>
      </w:rPr>
    </w:lvl>
    <w:lvl w:ilvl="5">
      <w:numFmt w:val="bullet"/>
      <w:lvlText w:val="•"/>
      <w:lvlJc w:val="left"/>
      <w:pPr>
        <w:ind w:left="4943" w:hanging="425"/>
      </w:pPr>
      <w:rPr>
        <w:rFonts w:hint="default"/>
        <w:lang w:val="zh-CN" w:eastAsia="zh-CN" w:bidi="zh-CN"/>
      </w:rPr>
    </w:lvl>
    <w:lvl w:ilvl="6">
      <w:numFmt w:val="bullet"/>
      <w:lvlText w:val="•"/>
      <w:lvlJc w:val="left"/>
      <w:pPr>
        <w:ind w:left="5803" w:hanging="425"/>
      </w:pPr>
      <w:rPr>
        <w:rFonts w:hint="default"/>
        <w:lang w:val="zh-CN" w:eastAsia="zh-CN" w:bidi="zh-CN"/>
      </w:rPr>
    </w:lvl>
    <w:lvl w:ilvl="7">
      <w:numFmt w:val="bullet"/>
      <w:lvlText w:val="•"/>
      <w:lvlJc w:val="left"/>
      <w:pPr>
        <w:ind w:left="6664" w:hanging="425"/>
      </w:pPr>
      <w:rPr>
        <w:rFonts w:hint="default"/>
        <w:lang w:val="zh-CN" w:eastAsia="zh-CN" w:bidi="zh-CN"/>
      </w:rPr>
    </w:lvl>
    <w:lvl w:ilvl="8">
      <w:numFmt w:val="bullet"/>
      <w:lvlText w:val="•"/>
      <w:lvlJc w:val="left"/>
      <w:pPr>
        <w:ind w:left="7525" w:hanging="425"/>
      </w:pPr>
      <w:rPr>
        <w:rFonts w:hint="default"/>
        <w:lang w:val="zh-CN" w:eastAsia="zh-CN" w:bidi="zh-CN"/>
      </w:rPr>
    </w:lvl>
  </w:abstractNum>
  <w:abstractNum w:abstractNumId="26" w15:restartNumberingAfterBreak="0">
    <w:nsid w:val="243FCF68"/>
    <w:multiLevelType w:val="multilevel"/>
    <w:tmpl w:val="243FCF68"/>
    <w:lvl w:ilvl="0">
      <w:start w:val="1"/>
      <w:numFmt w:val="decimal"/>
      <w:lvlText w:val="(%1)"/>
      <w:lvlJc w:val="left"/>
      <w:pPr>
        <w:ind w:left="485" w:hanging="264"/>
      </w:pPr>
      <w:rPr>
        <w:rFonts w:ascii="Microsoft YaHei UI" w:eastAsia="Microsoft YaHei UI" w:hAnsi="Microsoft YaHei UI" w:cs="Microsoft YaHei UI" w:hint="default"/>
        <w:spacing w:val="-4"/>
        <w:w w:val="100"/>
        <w:sz w:val="19"/>
        <w:szCs w:val="19"/>
        <w:lang w:val="zh-CN" w:eastAsia="zh-CN" w:bidi="zh-CN"/>
      </w:rPr>
    </w:lvl>
    <w:lvl w:ilvl="1">
      <w:numFmt w:val="bullet"/>
      <w:lvlText w:val="•"/>
      <w:lvlJc w:val="left"/>
      <w:pPr>
        <w:ind w:left="1356" w:hanging="264"/>
      </w:pPr>
      <w:rPr>
        <w:rFonts w:hint="default"/>
        <w:lang w:val="zh-CN" w:eastAsia="zh-CN" w:bidi="zh-CN"/>
      </w:rPr>
    </w:lvl>
    <w:lvl w:ilvl="2">
      <w:numFmt w:val="bullet"/>
      <w:lvlText w:val="•"/>
      <w:lvlJc w:val="left"/>
      <w:pPr>
        <w:ind w:left="2233" w:hanging="264"/>
      </w:pPr>
      <w:rPr>
        <w:rFonts w:hint="default"/>
        <w:lang w:val="zh-CN" w:eastAsia="zh-CN" w:bidi="zh-CN"/>
      </w:rPr>
    </w:lvl>
    <w:lvl w:ilvl="3">
      <w:numFmt w:val="bullet"/>
      <w:lvlText w:val="•"/>
      <w:lvlJc w:val="left"/>
      <w:pPr>
        <w:ind w:left="3109" w:hanging="264"/>
      </w:pPr>
      <w:rPr>
        <w:rFonts w:hint="default"/>
        <w:lang w:val="zh-CN" w:eastAsia="zh-CN" w:bidi="zh-CN"/>
      </w:rPr>
    </w:lvl>
    <w:lvl w:ilvl="4">
      <w:numFmt w:val="bullet"/>
      <w:lvlText w:val="•"/>
      <w:lvlJc w:val="left"/>
      <w:pPr>
        <w:ind w:left="3986" w:hanging="264"/>
      </w:pPr>
      <w:rPr>
        <w:rFonts w:hint="default"/>
        <w:lang w:val="zh-CN" w:eastAsia="zh-CN" w:bidi="zh-CN"/>
      </w:rPr>
    </w:lvl>
    <w:lvl w:ilvl="5">
      <w:numFmt w:val="bullet"/>
      <w:lvlText w:val="•"/>
      <w:lvlJc w:val="left"/>
      <w:pPr>
        <w:ind w:left="4863" w:hanging="264"/>
      </w:pPr>
      <w:rPr>
        <w:rFonts w:hint="default"/>
        <w:lang w:val="zh-CN" w:eastAsia="zh-CN" w:bidi="zh-CN"/>
      </w:rPr>
    </w:lvl>
    <w:lvl w:ilvl="6">
      <w:numFmt w:val="bullet"/>
      <w:lvlText w:val="•"/>
      <w:lvlJc w:val="left"/>
      <w:pPr>
        <w:ind w:left="5739" w:hanging="264"/>
      </w:pPr>
      <w:rPr>
        <w:rFonts w:hint="default"/>
        <w:lang w:val="zh-CN" w:eastAsia="zh-CN" w:bidi="zh-CN"/>
      </w:rPr>
    </w:lvl>
    <w:lvl w:ilvl="7">
      <w:numFmt w:val="bullet"/>
      <w:lvlText w:val="•"/>
      <w:lvlJc w:val="left"/>
      <w:pPr>
        <w:ind w:left="6616" w:hanging="264"/>
      </w:pPr>
      <w:rPr>
        <w:rFonts w:hint="default"/>
        <w:lang w:val="zh-CN" w:eastAsia="zh-CN" w:bidi="zh-CN"/>
      </w:rPr>
    </w:lvl>
    <w:lvl w:ilvl="8">
      <w:numFmt w:val="bullet"/>
      <w:lvlText w:val="•"/>
      <w:lvlJc w:val="left"/>
      <w:pPr>
        <w:ind w:left="7493" w:hanging="264"/>
      </w:pPr>
      <w:rPr>
        <w:rFonts w:hint="default"/>
        <w:lang w:val="zh-CN" w:eastAsia="zh-CN" w:bidi="zh-CN"/>
      </w:rPr>
    </w:lvl>
  </w:abstractNum>
  <w:abstractNum w:abstractNumId="27" w15:restartNumberingAfterBreak="0">
    <w:nsid w:val="2470EC97"/>
    <w:multiLevelType w:val="multilevel"/>
    <w:tmpl w:val="2470EC97"/>
    <w:lvl w:ilvl="0">
      <w:start w:val="1"/>
      <w:numFmt w:val="decimal"/>
      <w:lvlText w:val="（%1）"/>
      <w:lvlJc w:val="left"/>
      <w:pPr>
        <w:ind w:left="746" w:hanging="525"/>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590" w:hanging="525"/>
      </w:pPr>
      <w:rPr>
        <w:rFonts w:hint="default"/>
        <w:lang w:val="zh-CN" w:eastAsia="zh-CN" w:bidi="zh-CN"/>
      </w:rPr>
    </w:lvl>
    <w:lvl w:ilvl="2">
      <w:numFmt w:val="bullet"/>
      <w:lvlText w:val="•"/>
      <w:lvlJc w:val="left"/>
      <w:pPr>
        <w:ind w:left="2441" w:hanging="525"/>
      </w:pPr>
      <w:rPr>
        <w:rFonts w:hint="default"/>
        <w:lang w:val="zh-CN" w:eastAsia="zh-CN" w:bidi="zh-CN"/>
      </w:rPr>
    </w:lvl>
    <w:lvl w:ilvl="3">
      <w:numFmt w:val="bullet"/>
      <w:lvlText w:val="•"/>
      <w:lvlJc w:val="left"/>
      <w:pPr>
        <w:ind w:left="3291" w:hanging="525"/>
      </w:pPr>
      <w:rPr>
        <w:rFonts w:hint="default"/>
        <w:lang w:val="zh-CN" w:eastAsia="zh-CN" w:bidi="zh-CN"/>
      </w:rPr>
    </w:lvl>
    <w:lvl w:ilvl="4">
      <w:numFmt w:val="bullet"/>
      <w:lvlText w:val="•"/>
      <w:lvlJc w:val="left"/>
      <w:pPr>
        <w:ind w:left="4142" w:hanging="525"/>
      </w:pPr>
      <w:rPr>
        <w:rFonts w:hint="default"/>
        <w:lang w:val="zh-CN" w:eastAsia="zh-CN" w:bidi="zh-CN"/>
      </w:rPr>
    </w:lvl>
    <w:lvl w:ilvl="5">
      <w:numFmt w:val="bullet"/>
      <w:lvlText w:val="•"/>
      <w:lvlJc w:val="left"/>
      <w:pPr>
        <w:ind w:left="4993" w:hanging="525"/>
      </w:pPr>
      <w:rPr>
        <w:rFonts w:hint="default"/>
        <w:lang w:val="zh-CN" w:eastAsia="zh-CN" w:bidi="zh-CN"/>
      </w:rPr>
    </w:lvl>
    <w:lvl w:ilvl="6">
      <w:numFmt w:val="bullet"/>
      <w:lvlText w:val="•"/>
      <w:lvlJc w:val="left"/>
      <w:pPr>
        <w:ind w:left="5843" w:hanging="525"/>
      </w:pPr>
      <w:rPr>
        <w:rFonts w:hint="default"/>
        <w:lang w:val="zh-CN" w:eastAsia="zh-CN" w:bidi="zh-CN"/>
      </w:rPr>
    </w:lvl>
    <w:lvl w:ilvl="7">
      <w:numFmt w:val="bullet"/>
      <w:lvlText w:val="•"/>
      <w:lvlJc w:val="left"/>
      <w:pPr>
        <w:ind w:left="6694" w:hanging="525"/>
      </w:pPr>
      <w:rPr>
        <w:rFonts w:hint="default"/>
        <w:lang w:val="zh-CN" w:eastAsia="zh-CN" w:bidi="zh-CN"/>
      </w:rPr>
    </w:lvl>
    <w:lvl w:ilvl="8">
      <w:numFmt w:val="bullet"/>
      <w:lvlText w:val="•"/>
      <w:lvlJc w:val="left"/>
      <w:pPr>
        <w:ind w:left="7545" w:hanging="525"/>
      </w:pPr>
      <w:rPr>
        <w:rFonts w:hint="default"/>
        <w:lang w:val="zh-CN" w:eastAsia="zh-CN" w:bidi="zh-CN"/>
      </w:rPr>
    </w:lvl>
  </w:abstractNum>
  <w:abstractNum w:abstractNumId="28" w15:restartNumberingAfterBreak="0">
    <w:nsid w:val="25B654F3"/>
    <w:multiLevelType w:val="multilevel"/>
    <w:tmpl w:val="25B654F3"/>
    <w:lvl w:ilvl="0">
      <w:start w:val="12"/>
      <w:numFmt w:val="decimal"/>
      <w:lvlText w:val="%1."/>
      <w:lvlJc w:val="left"/>
      <w:pPr>
        <w:ind w:left="222" w:hanging="377"/>
      </w:pPr>
      <w:rPr>
        <w:rFonts w:ascii="Microsoft YaHei UI" w:eastAsia="Microsoft YaHei UI" w:hAnsi="Microsoft YaHei UI" w:cs="Microsoft YaHei UI" w:hint="default"/>
        <w:b/>
        <w:bCs/>
        <w:spacing w:val="-4"/>
        <w:w w:val="100"/>
        <w:sz w:val="21"/>
        <w:szCs w:val="21"/>
        <w:lang w:val="zh-CN" w:eastAsia="zh-CN" w:bidi="zh-CN"/>
      </w:rPr>
    </w:lvl>
    <w:lvl w:ilvl="1">
      <w:start w:val="1"/>
      <w:numFmt w:val="decimal"/>
      <w:lvlText w:val="（%2）"/>
      <w:lvlJc w:val="left"/>
      <w:pPr>
        <w:ind w:left="222" w:hanging="641"/>
      </w:pPr>
      <w:rPr>
        <w:rFonts w:ascii="Microsoft YaHei UI" w:eastAsia="Microsoft YaHei UI" w:hAnsi="Microsoft YaHei UI" w:cs="Microsoft YaHei UI" w:hint="default"/>
        <w:spacing w:val="-3"/>
        <w:w w:val="100"/>
        <w:sz w:val="21"/>
        <w:szCs w:val="21"/>
        <w:lang w:val="zh-CN" w:eastAsia="zh-CN" w:bidi="zh-CN"/>
      </w:rPr>
    </w:lvl>
    <w:lvl w:ilvl="2">
      <w:numFmt w:val="bullet"/>
      <w:lvlText w:val="•"/>
      <w:lvlJc w:val="left"/>
      <w:pPr>
        <w:ind w:left="2025" w:hanging="641"/>
      </w:pPr>
      <w:rPr>
        <w:rFonts w:hint="default"/>
        <w:lang w:val="zh-CN" w:eastAsia="zh-CN" w:bidi="zh-CN"/>
      </w:rPr>
    </w:lvl>
    <w:lvl w:ilvl="3">
      <w:numFmt w:val="bullet"/>
      <w:lvlText w:val="•"/>
      <w:lvlJc w:val="left"/>
      <w:pPr>
        <w:ind w:left="2927" w:hanging="641"/>
      </w:pPr>
      <w:rPr>
        <w:rFonts w:hint="default"/>
        <w:lang w:val="zh-CN" w:eastAsia="zh-CN" w:bidi="zh-CN"/>
      </w:rPr>
    </w:lvl>
    <w:lvl w:ilvl="4">
      <w:numFmt w:val="bullet"/>
      <w:lvlText w:val="•"/>
      <w:lvlJc w:val="left"/>
      <w:pPr>
        <w:ind w:left="3830" w:hanging="641"/>
      </w:pPr>
      <w:rPr>
        <w:rFonts w:hint="default"/>
        <w:lang w:val="zh-CN" w:eastAsia="zh-CN" w:bidi="zh-CN"/>
      </w:rPr>
    </w:lvl>
    <w:lvl w:ilvl="5">
      <w:numFmt w:val="bullet"/>
      <w:lvlText w:val="•"/>
      <w:lvlJc w:val="left"/>
      <w:pPr>
        <w:ind w:left="4733" w:hanging="641"/>
      </w:pPr>
      <w:rPr>
        <w:rFonts w:hint="default"/>
        <w:lang w:val="zh-CN" w:eastAsia="zh-CN" w:bidi="zh-CN"/>
      </w:rPr>
    </w:lvl>
    <w:lvl w:ilvl="6">
      <w:numFmt w:val="bullet"/>
      <w:lvlText w:val="•"/>
      <w:lvlJc w:val="left"/>
      <w:pPr>
        <w:ind w:left="5635" w:hanging="641"/>
      </w:pPr>
      <w:rPr>
        <w:rFonts w:hint="default"/>
        <w:lang w:val="zh-CN" w:eastAsia="zh-CN" w:bidi="zh-CN"/>
      </w:rPr>
    </w:lvl>
    <w:lvl w:ilvl="7">
      <w:numFmt w:val="bullet"/>
      <w:lvlText w:val="•"/>
      <w:lvlJc w:val="left"/>
      <w:pPr>
        <w:ind w:left="6538" w:hanging="641"/>
      </w:pPr>
      <w:rPr>
        <w:rFonts w:hint="default"/>
        <w:lang w:val="zh-CN" w:eastAsia="zh-CN" w:bidi="zh-CN"/>
      </w:rPr>
    </w:lvl>
    <w:lvl w:ilvl="8">
      <w:numFmt w:val="bullet"/>
      <w:lvlText w:val="•"/>
      <w:lvlJc w:val="left"/>
      <w:pPr>
        <w:ind w:left="7441" w:hanging="641"/>
      </w:pPr>
      <w:rPr>
        <w:rFonts w:hint="default"/>
        <w:lang w:val="zh-CN" w:eastAsia="zh-CN" w:bidi="zh-CN"/>
      </w:rPr>
    </w:lvl>
  </w:abstractNum>
  <w:abstractNum w:abstractNumId="29" w15:restartNumberingAfterBreak="0">
    <w:nsid w:val="2A8F537B"/>
    <w:multiLevelType w:val="multilevel"/>
    <w:tmpl w:val="2A8F537B"/>
    <w:lvl w:ilvl="0">
      <w:start w:val="1"/>
      <w:numFmt w:val="decimal"/>
      <w:lvlText w:val="（%1）"/>
      <w:lvlJc w:val="left"/>
      <w:pPr>
        <w:ind w:left="222" w:hanging="544"/>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122" w:hanging="544"/>
      </w:pPr>
      <w:rPr>
        <w:rFonts w:hint="default"/>
        <w:lang w:val="zh-CN" w:eastAsia="zh-CN" w:bidi="zh-CN"/>
      </w:rPr>
    </w:lvl>
    <w:lvl w:ilvl="2">
      <w:numFmt w:val="bullet"/>
      <w:lvlText w:val="•"/>
      <w:lvlJc w:val="left"/>
      <w:pPr>
        <w:ind w:left="2025" w:hanging="544"/>
      </w:pPr>
      <w:rPr>
        <w:rFonts w:hint="default"/>
        <w:lang w:val="zh-CN" w:eastAsia="zh-CN" w:bidi="zh-CN"/>
      </w:rPr>
    </w:lvl>
    <w:lvl w:ilvl="3">
      <w:numFmt w:val="bullet"/>
      <w:lvlText w:val="•"/>
      <w:lvlJc w:val="left"/>
      <w:pPr>
        <w:ind w:left="2927" w:hanging="544"/>
      </w:pPr>
      <w:rPr>
        <w:rFonts w:hint="default"/>
        <w:lang w:val="zh-CN" w:eastAsia="zh-CN" w:bidi="zh-CN"/>
      </w:rPr>
    </w:lvl>
    <w:lvl w:ilvl="4">
      <w:numFmt w:val="bullet"/>
      <w:lvlText w:val="•"/>
      <w:lvlJc w:val="left"/>
      <w:pPr>
        <w:ind w:left="3830" w:hanging="544"/>
      </w:pPr>
      <w:rPr>
        <w:rFonts w:hint="default"/>
        <w:lang w:val="zh-CN" w:eastAsia="zh-CN" w:bidi="zh-CN"/>
      </w:rPr>
    </w:lvl>
    <w:lvl w:ilvl="5">
      <w:numFmt w:val="bullet"/>
      <w:lvlText w:val="•"/>
      <w:lvlJc w:val="left"/>
      <w:pPr>
        <w:ind w:left="4733" w:hanging="544"/>
      </w:pPr>
      <w:rPr>
        <w:rFonts w:hint="default"/>
        <w:lang w:val="zh-CN" w:eastAsia="zh-CN" w:bidi="zh-CN"/>
      </w:rPr>
    </w:lvl>
    <w:lvl w:ilvl="6">
      <w:numFmt w:val="bullet"/>
      <w:lvlText w:val="•"/>
      <w:lvlJc w:val="left"/>
      <w:pPr>
        <w:ind w:left="5635" w:hanging="544"/>
      </w:pPr>
      <w:rPr>
        <w:rFonts w:hint="default"/>
        <w:lang w:val="zh-CN" w:eastAsia="zh-CN" w:bidi="zh-CN"/>
      </w:rPr>
    </w:lvl>
    <w:lvl w:ilvl="7">
      <w:numFmt w:val="bullet"/>
      <w:lvlText w:val="•"/>
      <w:lvlJc w:val="left"/>
      <w:pPr>
        <w:ind w:left="6538" w:hanging="544"/>
      </w:pPr>
      <w:rPr>
        <w:rFonts w:hint="default"/>
        <w:lang w:val="zh-CN" w:eastAsia="zh-CN" w:bidi="zh-CN"/>
      </w:rPr>
    </w:lvl>
    <w:lvl w:ilvl="8">
      <w:numFmt w:val="bullet"/>
      <w:lvlText w:val="•"/>
      <w:lvlJc w:val="left"/>
      <w:pPr>
        <w:ind w:left="7441" w:hanging="544"/>
      </w:pPr>
      <w:rPr>
        <w:rFonts w:hint="default"/>
        <w:lang w:val="zh-CN" w:eastAsia="zh-CN" w:bidi="zh-CN"/>
      </w:rPr>
    </w:lvl>
  </w:abstractNum>
  <w:abstractNum w:abstractNumId="30" w15:restartNumberingAfterBreak="0">
    <w:nsid w:val="30FC5B15"/>
    <w:multiLevelType w:val="multilevel"/>
    <w:tmpl w:val="30FC5B15"/>
    <w:lvl w:ilvl="0">
      <w:start w:val="1"/>
      <w:numFmt w:val="decimal"/>
      <w:lvlText w:val="(%1)"/>
      <w:lvlJc w:val="left"/>
      <w:pPr>
        <w:ind w:left="222" w:hanging="264"/>
      </w:pPr>
      <w:rPr>
        <w:rFonts w:ascii="Microsoft YaHei UI" w:eastAsia="Microsoft YaHei UI" w:hAnsi="Microsoft YaHei UI" w:cs="Microsoft YaHei UI" w:hint="default"/>
        <w:spacing w:val="-4"/>
        <w:w w:val="100"/>
        <w:sz w:val="19"/>
        <w:szCs w:val="19"/>
        <w:lang w:val="zh-CN" w:eastAsia="zh-CN" w:bidi="zh-CN"/>
      </w:rPr>
    </w:lvl>
    <w:lvl w:ilvl="1">
      <w:numFmt w:val="bullet"/>
      <w:lvlText w:val="•"/>
      <w:lvlJc w:val="left"/>
      <w:pPr>
        <w:ind w:left="1122" w:hanging="264"/>
      </w:pPr>
      <w:rPr>
        <w:rFonts w:hint="default"/>
        <w:lang w:val="zh-CN" w:eastAsia="zh-CN" w:bidi="zh-CN"/>
      </w:rPr>
    </w:lvl>
    <w:lvl w:ilvl="2">
      <w:numFmt w:val="bullet"/>
      <w:lvlText w:val="•"/>
      <w:lvlJc w:val="left"/>
      <w:pPr>
        <w:ind w:left="2025" w:hanging="264"/>
      </w:pPr>
      <w:rPr>
        <w:rFonts w:hint="default"/>
        <w:lang w:val="zh-CN" w:eastAsia="zh-CN" w:bidi="zh-CN"/>
      </w:rPr>
    </w:lvl>
    <w:lvl w:ilvl="3">
      <w:numFmt w:val="bullet"/>
      <w:lvlText w:val="•"/>
      <w:lvlJc w:val="left"/>
      <w:pPr>
        <w:ind w:left="2927" w:hanging="264"/>
      </w:pPr>
      <w:rPr>
        <w:rFonts w:hint="default"/>
        <w:lang w:val="zh-CN" w:eastAsia="zh-CN" w:bidi="zh-CN"/>
      </w:rPr>
    </w:lvl>
    <w:lvl w:ilvl="4">
      <w:numFmt w:val="bullet"/>
      <w:lvlText w:val="•"/>
      <w:lvlJc w:val="left"/>
      <w:pPr>
        <w:ind w:left="3830" w:hanging="264"/>
      </w:pPr>
      <w:rPr>
        <w:rFonts w:hint="default"/>
        <w:lang w:val="zh-CN" w:eastAsia="zh-CN" w:bidi="zh-CN"/>
      </w:rPr>
    </w:lvl>
    <w:lvl w:ilvl="5">
      <w:numFmt w:val="bullet"/>
      <w:lvlText w:val="•"/>
      <w:lvlJc w:val="left"/>
      <w:pPr>
        <w:ind w:left="4733" w:hanging="264"/>
      </w:pPr>
      <w:rPr>
        <w:rFonts w:hint="default"/>
        <w:lang w:val="zh-CN" w:eastAsia="zh-CN" w:bidi="zh-CN"/>
      </w:rPr>
    </w:lvl>
    <w:lvl w:ilvl="6">
      <w:numFmt w:val="bullet"/>
      <w:lvlText w:val="•"/>
      <w:lvlJc w:val="left"/>
      <w:pPr>
        <w:ind w:left="5635" w:hanging="264"/>
      </w:pPr>
      <w:rPr>
        <w:rFonts w:hint="default"/>
        <w:lang w:val="zh-CN" w:eastAsia="zh-CN" w:bidi="zh-CN"/>
      </w:rPr>
    </w:lvl>
    <w:lvl w:ilvl="7">
      <w:numFmt w:val="bullet"/>
      <w:lvlText w:val="•"/>
      <w:lvlJc w:val="left"/>
      <w:pPr>
        <w:ind w:left="6538" w:hanging="264"/>
      </w:pPr>
      <w:rPr>
        <w:rFonts w:hint="default"/>
        <w:lang w:val="zh-CN" w:eastAsia="zh-CN" w:bidi="zh-CN"/>
      </w:rPr>
    </w:lvl>
    <w:lvl w:ilvl="8">
      <w:numFmt w:val="bullet"/>
      <w:lvlText w:val="•"/>
      <w:lvlJc w:val="left"/>
      <w:pPr>
        <w:ind w:left="7441" w:hanging="264"/>
      </w:pPr>
      <w:rPr>
        <w:rFonts w:hint="default"/>
        <w:lang w:val="zh-CN" w:eastAsia="zh-CN" w:bidi="zh-CN"/>
      </w:rPr>
    </w:lvl>
  </w:abstractNum>
  <w:abstractNum w:abstractNumId="31" w15:restartNumberingAfterBreak="0">
    <w:nsid w:val="322D85CA"/>
    <w:multiLevelType w:val="multilevel"/>
    <w:tmpl w:val="322D85CA"/>
    <w:lvl w:ilvl="0">
      <w:start w:val="2"/>
      <w:numFmt w:val="decimal"/>
      <w:lvlText w:val="%1."/>
      <w:lvlJc w:val="left"/>
      <w:pPr>
        <w:ind w:left="639" w:hanging="175"/>
        <w:jc w:val="right"/>
      </w:pPr>
      <w:rPr>
        <w:rFonts w:hint="default"/>
        <w:spacing w:val="-3"/>
        <w:w w:val="100"/>
        <w:lang w:val="zh-CN" w:eastAsia="zh-CN" w:bidi="zh-CN"/>
      </w:rPr>
    </w:lvl>
    <w:lvl w:ilvl="1">
      <w:start w:val="2"/>
      <w:numFmt w:val="decimal"/>
      <w:lvlText w:val="%2."/>
      <w:lvlJc w:val="left"/>
      <w:pPr>
        <w:ind w:left="222" w:hanging="276"/>
        <w:jc w:val="right"/>
      </w:pPr>
      <w:rPr>
        <w:rFonts w:ascii="Microsoft YaHei UI" w:eastAsia="Microsoft YaHei UI" w:hAnsi="Microsoft YaHei UI" w:cs="Microsoft YaHei UI" w:hint="default"/>
        <w:w w:val="100"/>
        <w:sz w:val="21"/>
        <w:szCs w:val="21"/>
        <w:lang w:val="zh-CN" w:eastAsia="zh-CN" w:bidi="zh-CN"/>
      </w:rPr>
    </w:lvl>
    <w:lvl w:ilvl="2">
      <w:numFmt w:val="bullet"/>
      <w:lvlText w:val="•"/>
      <w:lvlJc w:val="left"/>
      <w:pPr>
        <w:ind w:left="1596" w:hanging="276"/>
      </w:pPr>
      <w:rPr>
        <w:rFonts w:hint="default"/>
        <w:lang w:val="zh-CN" w:eastAsia="zh-CN" w:bidi="zh-CN"/>
      </w:rPr>
    </w:lvl>
    <w:lvl w:ilvl="3">
      <w:numFmt w:val="bullet"/>
      <w:lvlText w:val="•"/>
      <w:lvlJc w:val="left"/>
      <w:pPr>
        <w:ind w:left="2552" w:hanging="276"/>
      </w:pPr>
      <w:rPr>
        <w:rFonts w:hint="default"/>
        <w:lang w:val="zh-CN" w:eastAsia="zh-CN" w:bidi="zh-CN"/>
      </w:rPr>
    </w:lvl>
    <w:lvl w:ilvl="4">
      <w:numFmt w:val="bullet"/>
      <w:lvlText w:val="•"/>
      <w:lvlJc w:val="left"/>
      <w:pPr>
        <w:ind w:left="3508" w:hanging="276"/>
      </w:pPr>
      <w:rPr>
        <w:rFonts w:hint="default"/>
        <w:lang w:val="zh-CN" w:eastAsia="zh-CN" w:bidi="zh-CN"/>
      </w:rPr>
    </w:lvl>
    <w:lvl w:ilvl="5">
      <w:numFmt w:val="bullet"/>
      <w:lvlText w:val="•"/>
      <w:lvlJc w:val="left"/>
      <w:pPr>
        <w:ind w:left="4465" w:hanging="276"/>
      </w:pPr>
      <w:rPr>
        <w:rFonts w:hint="default"/>
        <w:lang w:val="zh-CN" w:eastAsia="zh-CN" w:bidi="zh-CN"/>
      </w:rPr>
    </w:lvl>
    <w:lvl w:ilvl="6">
      <w:numFmt w:val="bullet"/>
      <w:lvlText w:val="•"/>
      <w:lvlJc w:val="left"/>
      <w:pPr>
        <w:ind w:left="5421" w:hanging="276"/>
      </w:pPr>
      <w:rPr>
        <w:rFonts w:hint="default"/>
        <w:lang w:val="zh-CN" w:eastAsia="zh-CN" w:bidi="zh-CN"/>
      </w:rPr>
    </w:lvl>
    <w:lvl w:ilvl="7">
      <w:numFmt w:val="bullet"/>
      <w:lvlText w:val="•"/>
      <w:lvlJc w:val="left"/>
      <w:pPr>
        <w:ind w:left="6377" w:hanging="276"/>
      </w:pPr>
      <w:rPr>
        <w:rFonts w:hint="default"/>
        <w:lang w:val="zh-CN" w:eastAsia="zh-CN" w:bidi="zh-CN"/>
      </w:rPr>
    </w:lvl>
    <w:lvl w:ilvl="8">
      <w:numFmt w:val="bullet"/>
      <w:lvlText w:val="•"/>
      <w:lvlJc w:val="left"/>
      <w:pPr>
        <w:ind w:left="7333" w:hanging="276"/>
      </w:pPr>
      <w:rPr>
        <w:rFonts w:hint="default"/>
        <w:lang w:val="zh-CN" w:eastAsia="zh-CN" w:bidi="zh-CN"/>
      </w:rPr>
    </w:lvl>
  </w:abstractNum>
  <w:abstractNum w:abstractNumId="32" w15:restartNumberingAfterBreak="0">
    <w:nsid w:val="39A0D9AC"/>
    <w:multiLevelType w:val="multilevel"/>
    <w:tmpl w:val="39A0D9AC"/>
    <w:lvl w:ilvl="0">
      <w:start w:val="1"/>
      <w:numFmt w:val="decimal"/>
      <w:lvlText w:val="(%1)"/>
      <w:lvlJc w:val="left"/>
      <w:pPr>
        <w:ind w:left="584" w:hanging="363"/>
      </w:pPr>
      <w:rPr>
        <w:rFonts w:ascii="Microsoft YaHei UI" w:eastAsia="Microsoft YaHei UI" w:hAnsi="Microsoft YaHei UI" w:cs="Microsoft YaHei UI" w:hint="default"/>
        <w:spacing w:val="-4"/>
        <w:w w:val="100"/>
        <w:sz w:val="21"/>
        <w:szCs w:val="21"/>
        <w:lang w:val="zh-CN" w:eastAsia="zh-CN" w:bidi="zh-CN"/>
      </w:rPr>
    </w:lvl>
    <w:lvl w:ilvl="1">
      <w:numFmt w:val="bullet"/>
      <w:lvlText w:val="•"/>
      <w:lvlJc w:val="left"/>
      <w:pPr>
        <w:ind w:left="1446" w:hanging="363"/>
      </w:pPr>
      <w:rPr>
        <w:rFonts w:hint="default"/>
        <w:lang w:val="zh-CN" w:eastAsia="zh-CN" w:bidi="zh-CN"/>
      </w:rPr>
    </w:lvl>
    <w:lvl w:ilvl="2">
      <w:numFmt w:val="bullet"/>
      <w:lvlText w:val="•"/>
      <w:lvlJc w:val="left"/>
      <w:pPr>
        <w:ind w:left="2313" w:hanging="363"/>
      </w:pPr>
      <w:rPr>
        <w:rFonts w:hint="default"/>
        <w:lang w:val="zh-CN" w:eastAsia="zh-CN" w:bidi="zh-CN"/>
      </w:rPr>
    </w:lvl>
    <w:lvl w:ilvl="3">
      <w:numFmt w:val="bullet"/>
      <w:lvlText w:val="•"/>
      <w:lvlJc w:val="left"/>
      <w:pPr>
        <w:ind w:left="3179" w:hanging="363"/>
      </w:pPr>
      <w:rPr>
        <w:rFonts w:hint="default"/>
        <w:lang w:val="zh-CN" w:eastAsia="zh-CN" w:bidi="zh-CN"/>
      </w:rPr>
    </w:lvl>
    <w:lvl w:ilvl="4">
      <w:numFmt w:val="bullet"/>
      <w:lvlText w:val="•"/>
      <w:lvlJc w:val="left"/>
      <w:pPr>
        <w:ind w:left="4046" w:hanging="363"/>
      </w:pPr>
      <w:rPr>
        <w:rFonts w:hint="default"/>
        <w:lang w:val="zh-CN" w:eastAsia="zh-CN" w:bidi="zh-CN"/>
      </w:rPr>
    </w:lvl>
    <w:lvl w:ilvl="5">
      <w:numFmt w:val="bullet"/>
      <w:lvlText w:val="•"/>
      <w:lvlJc w:val="left"/>
      <w:pPr>
        <w:ind w:left="4913" w:hanging="363"/>
      </w:pPr>
      <w:rPr>
        <w:rFonts w:hint="default"/>
        <w:lang w:val="zh-CN" w:eastAsia="zh-CN" w:bidi="zh-CN"/>
      </w:rPr>
    </w:lvl>
    <w:lvl w:ilvl="6">
      <w:numFmt w:val="bullet"/>
      <w:lvlText w:val="•"/>
      <w:lvlJc w:val="left"/>
      <w:pPr>
        <w:ind w:left="5779" w:hanging="363"/>
      </w:pPr>
      <w:rPr>
        <w:rFonts w:hint="default"/>
        <w:lang w:val="zh-CN" w:eastAsia="zh-CN" w:bidi="zh-CN"/>
      </w:rPr>
    </w:lvl>
    <w:lvl w:ilvl="7">
      <w:numFmt w:val="bullet"/>
      <w:lvlText w:val="•"/>
      <w:lvlJc w:val="left"/>
      <w:pPr>
        <w:ind w:left="6646" w:hanging="363"/>
      </w:pPr>
      <w:rPr>
        <w:rFonts w:hint="default"/>
        <w:lang w:val="zh-CN" w:eastAsia="zh-CN" w:bidi="zh-CN"/>
      </w:rPr>
    </w:lvl>
    <w:lvl w:ilvl="8">
      <w:numFmt w:val="bullet"/>
      <w:lvlText w:val="•"/>
      <w:lvlJc w:val="left"/>
      <w:pPr>
        <w:ind w:left="7513" w:hanging="363"/>
      </w:pPr>
      <w:rPr>
        <w:rFonts w:hint="default"/>
        <w:lang w:val="zh-CN" w:eastAsia="zh-CN" w:bidi="zh-CN"/>
      </w:rPr>
    </w:lvl>
  </w:abstractNum>
  <w:abstractNum w:abstractNumId="33" w15:restartNumberingAfterBreak="0">
    <w:nsid w:val="46A08BB8"/>
    <w:multiLevelType w:val="multilevel"/>
    <w:tmpl w:val="46A08BB8"/>
    <w:lvl w:ilvl="0">
      <w:start w:val="1"/>
      <w:numFmt w:val="decimal"/>
      <w:lvlText w:val="（%1）"/>
      <w:lvlJc w:val="left"/>
      <w:pPr>
        <w:ind w:left="746" w:hanging="525"/>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590" w:hanging="525"/>
      </w:pPr>
      <w:rPr>
        <w:rFonts w:hint="default"/>
        <w:lang w:val="zh-CN" w:eastAsia="zh-CN" w:bidi="zh-CN"/>
      </w:rPr>
    </w:lvl>
    <w:lvl w:ilvl="2">
      <w:numFmt w:val="bullet"/>
      <w:lvlText w:val="•"/>
      <w:lvlJc w:val="left"/>
      <w:pPr>
        <w:ind w:left="2441" w:hanging="525"/>
      </w:pPr>
      <w:rPr>
        <w:rFonts w:hint="default"/>
        <w:lang w:val="zh-CN" w:eastAsia="zh-CN" w:bidi="zh-CN"/>
      </w:rPr>
    </w:lvl>
    <w:lvl w:ilvl="3">
      <w:numFmt w:val="bullet"/>
      <w:lvlText w:val="•"/>
      <w:lvlJc w:val="left"/>
      <w:pPr>
        <w:ind w:left="3291" w:hanging="525"/>
      </w:pPr>
      <w:rPr>
        <w:rFonts w:hint="default"/>
        <w:lang w:val="zh-CN" w:eastAsia="zh-CN" w:bidi="zh-CN"/>
      </w:rPr>
    </w:lvl>
    <w:lvl w:ilvl="4">
      <w:numFmt w:val="bullet"/>
      <w:lvlText w:val="•"/>
      <w:lvlJc w:val="left"/>
      <w:pPr>
        <w:ind w:left="4142" w:hanging="525"/>
      </w:pPr>
      <w:rPr>
        <w:rFonts w:hint="default"/>
        <w:lang w:val="zh-CN" w:eastAsia="zh-CN" w:bidi="zh-CN"/>
      </w:rPr>
    </w:lvl>
    <w:lvl w:ilvl="5">
      <w:numFmt w:val="bullet"/>
      <w:lvlText w:val="•"/>
      <w:lvlJc w:val="left"/>
      <w:pPr>
        <w:ind w:left="4993" w:hanging="525"/>
      </w:pPr>
      <w:rPr>
        <w:rFonts w:hint="default"/>
        <w:lang w:val="zh-CN" w:eastAsia="zh-CN" w:bidi="zh-CN"/>
      </w:rPr>
    </w:lvl>
    <w:lvl w:ilvl="6">
      <w:numFmt w:val="bullet"/>
      <w:lvlText w:val="•"/>
      <w:lvlJc w:val="left"/>
      <w:pPr>
        <w:ind w:left="5843" w:hanging="525"/>
      </w:pPr>
      <w:rPr>
        <w:rFonts w:hint="default"/>
        <w:lang w:val="zh-CN" w:eastAsia="zh-CN" w:bidi="zh-CN"/>
      </w:rPr>
    </w:lvl>
    <w:lvl w:ilvl="7">
      <w:numFmt w:val="bullet"/>
      <w:lvlText w:val="•"/>
      <w:lvlJc w:val="left"/>
      <w:pPr>
        <w:ind w:left="6694" w:hanging="525"/>
      </w:pPr>
      <w:rPr>
        <w:rFonts w:hint="default"/>
        <w:lang w:val="zh-CN" w:eastAsia="zh-CN" w:bidi="zh-CN"/>
      </w:rPr>
    </w:lvl>
    <w:lvl w:ilvl="8">
      <w:numFmt w:val="bullet"/>
      <w:lvlText w:val="•"/>
      <w:lvlJc w:val="left"/>
      <w:pPr>
        <w:ind w:left="7545" w:hanging="525"/>
      </w:pPr>
      <w:rPr>
        <w:rFonts w:hint="default"/>
        <w:lang w:val="zh-CN" w:eastAsia="zh-CN" w:bidi="zh-CN"/>
      </w:rPr>
    </w:lvl>
  </w:abstractNum>
  <w:abstractNum w:abstractNumId="34" w15:restartNumberingAfterBreak="0">
    <w:nsid w:val="4C1BAE26"/>
    <w:multiLevelType w:val="multilevel"/>
    <w:tmpl w:val="4C1BAE26"/>
    <w:lvl w:ilvl="0">
      <w:start w:val="1"/>
      <w:numFmt w:val="decimal"/>
      <w:lvlText w:val="（%1）"/>
      <w:lvlJc w:val="left"/>
      <w:pPr>
        <w:ind w:left="746" w:hanging="525"/>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590" w:hanging="525"/>
      </w:pPr>
      <w:rPr>
        <w:rFonts w:hint="default"/>
        <w:lang w:val="zh-CN" w:eastAsia="zh-CN" w:bidi="zh-CN"/>
      </w:rPr>
    </w:lvl>
    <w:lvl w:ilvl="2">
      <w:numFmt w:val="bullet"/>
      <w:lvlText w:val="•"/>
      <w:lvlJc w:val="left"/>
      <w:pPr>
        <w:ind w:left="2441" w:hanging="525"/>
      </w:pPr>
      <w:rPr>
        <w:rFonts w:hint="default"/>
        <w:lang w:val="zh-CN" w:eastAsia="zh-CN" w:bidi="zh-CN"/>
      </w:rPr>
    </w:lvl>
    <w:lvl w:ilvl="3">
      <w:numFmt w:val="bullet"/>
      <w:lvlText w:val="•"/>
      <w:lvlJc w:val="left"/>
      <w:pPr>
        <w:ind w:left="3291" w:hanging="525"/>
      </w:pPr>
      <w:rPr>
        <w:rFonts w:hint="default"/>
        <w:lang w:val="zh-CN" w:eastAsia="zh-CN" w:bidi="zh-CN"/>
      </w:rPr>
    </w:lvl>
    <w:lvl w:ilvl="4">
      <w:numFmt w:val="bullet"/>
      <w:lvlText w:val="•"/>
      <w:lvlJc w:val="left"/>
      <w:pPr>
        <w:ind w:left="4142" w:hanging="525"/>
      </w:pPr>
      <w:rPr>
        <w:rFonts w:hint="default"/>
        <w:lang w:val="zh-CN" w:eastAsia="zh-CN" w:bidi="zh-CN"/>
      </w:rPr>
    </w:lvl>
    <w:lvl w:ilvl="5">
      <w:numFmt w:val="bullet"/>
      <w:lvlText w:val="•"/>
      <w:lvlJc w:val="left"/>
      <w:pPr>
        <w:ind w:left="4993" w:hanging="525"/>
      </w:pPr>
      <w:rPr>
        <w:rFonts w:hint="default"/>
        <w:lang w:val="zh-CN" w:eastAsia="zh-CN" w:bidi="zh-CN"/>
      </w:rPr>
    </w:lvl>
    <w:lvl w:ilvl="6">
      <w:numFmt w:val="bullet"/>
      <w:lvlText w:val="•"/>
      <w:lvlJc w:val="left"/>
      <w:pPr>
        <w:ind w:left="5843" w:hanging="525"/>
      </w:pPr>
      <w:rPr>
        <w:rFonts w:hint="default"/>
        <w:lang w:val="zh-CN" w:eastAsia="zh-CN" w:bidi="zh-CN"/>
      </w:rPr>
    </w:lvl>
    <w:lvl w:ilvl="7">
      <w:numFmt w:val="bullet"/>
      <w:lvlText w:val="•"/>
      <w:lvlJc w:val="left"/>
      <w:pPr>
        <w:ind w:left="6694" w:hanging="525"/>
      </w:pPr>
      <w:rPr>
        <w:rFonts w:hint="default"/>
        <w:lang w:val="zh-CN" w:eastAsia="zh-CN" w:bidi="zh-CN"/>
      </w:rPr>
    </w:lvl>
    <w:lvl w:ilvl="8">
      <w:numFmt w:val="bullet"/>
      <w:lvlText w:val="•"/>
      <w:lvlJc w:val="left"/>
      <w:pPr>
        <w:ind w:left="7545" w:hanging="525"/>
      </w:pPr>
      <w:rPr>
        <w:rFonts w:hint="default"/>
        <w:lang w:val="zh-CN" w:eastAsia="zh-CN" w:bidi="zh-CN"/>
      </w:rPr>
    </w:lvl>
  </w:abstractNum>
  <w:abstractNum w:abstractNumId="35" w15:restartNumberingAfterBreak="0">
    <w:nsid w:val="4C3D7A74"/>
    <w:multiLevelType w:val="multilevel"/>
    <w:tmpl w:val="4C3D7A74"/>
    <w:lvl w:ilvl="0">
      <w:start w:val="1"/>
      <w:numFmt w:val="decimal"/>
      <w:lvlText w:val="%1)"/>
      <w:lvlJc w:val="left"/>
      <w:pPr>
        <w:ind w:left="1376" w:hanging="420"/>
      </w:pPr>
      <w:rPr>
        <w:rFonts w:ascii="Microsoft YaHei UI" w:eastAsia="Microsoft YaHei UI" w:hAnsi="Microsoft YaHei UI" w:cs="Microsoft YaHei UI" w:hint="default"/>
        <w:spacing w:val="-2"/>
        <w:w w:val="100"/>
        <w:sz w:val="21"/>
        <w:szCs w:val="21"/>
        <w:lang w:val="zh-CN" w:eastAsia="zh-CN" w:bidi="zh-CN"/>
      </w:rPr>
    </w:lvl>
    <w:lvl w:ilvl="1">
      <w:numFmt w:val="bullet"/>
      <w:lvlText w:val=""/>
      <w:lvlJc w:val="left"/>
      <w:pPr>
        <w:ind w:left="1796" w:hanging="420"/>
      </w:pPr>
      <w:rPr>
        <w:rFonts w:ascii="Wingdings" w:eastAsia="Wingdings" w:hAnsi="Wingdings" w:cs="Wingdings" w:hint="default"/>
        <w:w w:val="100"/>
        <w:sz w:val="21"/>
        <w:szCs w:val="21"/>
        <w:lang w:val="zh-CN" w:eastAsia="zh-CN" w:bidi="zh-CN"/>
      </w:rPr>
    </w:lvl>
    <w:lvl w:ilvl="2">
      <w:numFmt w:val="bullet"/>
      <w:lvlText w:val="•"/>
      <w:lvlJc w:val="left"/>
      <w:pPr>
        <w:ind w:left="2627" w:hanging="420"/>
      </w:pPr>
      <w:rPr>
        <w:rFonts w:hint="default"/>
        <w:lang w:val="zh-CN" w:eastAsia="zh-CN" w:bidi="zh-CN"/>
      </w:rPr>
    </w:lvl>
    <w:lvl w:ilvl="3">
      <w:numFmt w:val="bullet"/>
      <w:lvlText w:val="•"/>
      <w:lvlJc w:val="left"/>
      <w:pPr>
        <w:ind w:left="3454" w:hanging="420"/>
      </w:pPr>
      <w:rPr>
        <w:rFonts w:hint="default"/>
        <w:lang w:val="zh-CN" w:eastAsia="zh-CN" w:bidi="zh-CN"/>
      </w:rPr>
    </w:lvl>
    <w:lvl w:ilvl="4">
      <w:numFmt w:val="bullet"/>
      <w:lvlText w:val="•"/>
      <w:lvlJc w:val="left"/>
      <w:pPr>
        <w:ind w:left="4282" w:hanging="420"/>
      </w:pPr>
      <w:rPr>
        <w:rFonts w:hint="default"/>
        <w:lang w:val="zh-CN" w:eastAsia="zh-CN" w:bidi="zh-CN"/>
      </w:rPr>
    </w:lvl>
    <w:lvl w:ilvl="5">
      <w:numFmt w:val="bullet"/>
      <w:lvlText w:val="•"/>
      <w:lvlJc w:val="left"/>
      <w:pPr>
        <w:ind w:left="5109" w:hanging="420"/>
      </w:pPr>
      <w:rPr>
        <w:rFonts w:hint="default"/>
        <w:lang w:val="zh-CN" w:eastAsia="zh-CN" w:bidi="zh-CN"/>
      </w:rPr>
    </w:lvl>
    <w:lvl w:ilvl="6">
      <w:numFmt w:val="bullet"/>
      <w:lvlText w:val="•"/>
      <w:lvlJc w:val="left"/>
      <w:pPr>
        <w:ind w:left="5936" w:hanging="420"/>
      </w:pPr>
      <w:rPr>
        <w:rFonts w:hint="default"/>
        <w:lang w:val="zh-CN" w:eastAsia="zh-CN" w:bidi="zh-CN"/>
      </w:rPr>
    </w:lvl>
    <w:lvl w:ilvl="7">
      <w:numFmt w:val="bullet"/>
      <w:lvlText w:val="•"/>
      <w:lvlJc w:val="left"/>
      <w:pPr>
        <w:ind w:left="6764" w:hanging="420"/>
      </w:pPr>
      <w:rPr>
        <w:rFonts w:hint="default"/>
        <w:lang w:val="zh-CN" w:eastAsia="zh-CN" w:bidi="zh-CN"/>
      </w:rPr>
    </w:lvl>
    <w:lvl w:ilvl="8">
      <w:numFmt w:val="bullet"/>
      <w:lvlText w:val="•"/>
      <w:lvlJc w:val="left"/>
      <w:pPr>
        <w:ind w:left="7591" w:hanging="420"/>
      </w:pPr>
      <w:rPr>
        <w:rFonts w:hint="default"/>
        <w:lang w:val="zh-CN" w:eastAsia="zh-CN" w:bidi="zh-CN"/>
      </w:rPr>
    </w:lvl>
  </w:abstractNum>
  <w:abstractNum w:abstractNumId="36" w15:restartNumberingAfterBreak="0">
    <w:nsid w:val="4D4DC07F"/>
    <w:multiLevelType w:val="multilevel"/>
    <w:tmpl w:val="4D4DC07F"/>
    <w:lvl w:ilvl="0">
      <w:start w:val="1"/>
      <w:numFmt w:val="decimal"/>
      <w:lvlText w:val="（%1）"/>
      <w:lvlJc w:val="left"/>
      <w:pPr>
        <w:ind w:left="765" w:hanging="544"/>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608" w:hanging="544"/>
      </w:pPr>
      <w:rPr>
        <w:rFonts w:hint="default"/>
        <w:lang w:val="zh-CN" w:eastAsia="zh-CN" w:bidi="zh-CN"/>
      </w:rPr>
    </w:lvl>
    <w:lvl w:ilvl="2">
      <w:numFmt w:val="bullet"/>
      <w:lvlText w:val="•"/>
      <w:lvlJc w:val="left"/>
      <w:pPr>
        <w:ind w:left="2457" w:hanging="544"/>
      </w:pPr>
      <w:rPr>
        <w:rFonts w:hint="default"/>
        <w:lang w:val="zh-CN" w:eastAsia="zh-CN" w:bidi="zh-CN"/>
      </w:rPr>
    </w:lvl>
    <w:lvl w:ilvl="3">
      <w:numFmt w:val="bullet"/>
      <w:lvlText w:val="•"/>
      <w:lvlJc w:val="left"/>
      <w:pPr>
        <w:ind w:left="3305" w:hanging="544"/>
      </w:pPr>
      <w:rPr>
        <w:rFonts w:hint="default"/>
        <w:lang w:val="zh-CN" w:eastAsia="zh-CN" w:bidi="zh-CN"/>
      </w:rPr>
    </w:lvl>
    <w:lvl w:ilvl="4">
      <w:numFmt w:val="bullet"/>
      <w:lvlText w:val="•"/>
      <w:lvlJc w:val="left"/>
      <w:pPr>
        <w:ind w:left="4154" w:hanging="544"/>
      </w:pPr>
      <w:rPr>
        <w:rFonts w:hint="default"/>
        <w:lang w:val="zh-CN" w:eastAsia="zh-CN" w:bidi="zh-CN"/>
      </w:rPr>
    </w:lvl>
    <w:lvl w:ilvl="5">
      <w:numFmt w:val="bullet"/>
      <w:lvlText w:val="•"/>
      <w:lvlJc w:val="left"/>
      <w:pPr>
        <w:ind w:left="5003" w:hanging="544"/>
      </w:pPr>
      <w:rPr>
        <w:rFonts w:hint="default"/>
        <w:lang w:val="zh-CN" w:eastAsia="zh-CN" w:bidi="zh-CN"/>
      </w:rPr>
    </w:lvl>
    <w:lvl w:ilvl="6">
      <w:numFmt w:val="bullet"/>
      <w:lvlText w:val="•"/>
      <w:lvlJc w:val="left"/>
      <w:pPr>
        <w:ind w:left="5851" w:hanging="544"/>
      </w:pPr>
      <w:rPr>
        <w:rFonts w:hint="default"/>
        <w:lang w:val="zh-CN" w:eastAsia="zh-CN" w:bidi="zh-CN"/>
      </w:rPr>
    </w:lvl>
    <w:lvl w:ilvl="7">
      <w:numFmt w:val="bullet"/>
      <w:lvlText w:val="•"/>
      <w:lvlJc w:val="left"/>
      <w:pPr>
        <w:ind w:left="6700" w:hanging="544"/>
      </w:pPr>
      <w:rPr>
        <w:rFonts w:hint="default"/>
        <w:lang w:val="zh-CN" w:eastAsia="zh-CN" w:bidi="zh-CN"/>
      </w:rPr>
    </w:lvl>
    <w:lvl w:ilvl="8">
      <w:numFmt w:val="bullet"/>
      <w:lvlText w:val="•"/>
      <w:lvlJc w:val="left"/>
      <w:pPr>
        <w:ind w:left="7549" w:hanging="544"/>
      </w:pPr>
      <w:rPr>
        <w:rFonts w:hint="default"/>
        <w:lang w:val="zh-CN" w:eastAsia="zh-CN" w:bidi="zh-CN"/>
      </w:rPr>
    </w:lvl>
  </w:abstractNum>
  <w:abstractNum w:abstractNumId="37" w15:restartNumberingAfterBreak="0">
    <w:nsid w:val="4D94DA66"/>
    <w:multiLevelType w:val="multilevel"/>
    <w:tmpl w:val="4D94DA66"/>
    <w:lvl w:ilvl="0">
      <w:start w:val="1"/>
      <w:numFmt w:val="decimal"/>
      <w:lvlText w:val="（%1）"/>
      <w:lvlJc w:val="left"/>
      <w:pPr>
        <w:ind w:left="765" w:hanging="544"/>
      </w:pPr>
      <w:rPr>
        <w:rFonts w:ascii="Microsoft YaHei UI" w:eastAsia="Microsoft YaHei UI" w:hAnsi="Microsoft YaHei UI" w:cs="Microsoft YaHei UI" w:hint="default"/>
        <w:spacing w:val="-3"/>
        <w:w w:val="100"/>
        <w:sz w:val="19"/>
        <w:szCs w:val="19"/>
        <w:lang w:val="zh-CN" w:eastAsia="zh-CN" w:bidi="zh-CN"/>
      </w:rPr>
    </w:lvl>
    <w:lvl w:ilvl="1">
      <w:numFmt w:val="bullet"/>
      <w:lvlText w:val="•"/>
      <w:lvlJc w:val="left"/>
      <w:pPr>
        <w:ind w:left="1608" w:hanging="544"/>
      </w:pPr>
      <w:rPr>
        <w:rFonts w:hint="default"/>
        <w:lang w:val="zh-CN" w:eastAsia="zh-CN" w:bidi="zh-CN"/>
      </w:rPr>
    </w:lvl>
    <w:lvl w:ilvl="2">
      <w:numFmt w:val="bullet"/>
      <w:lvlText w:val="•"/>
      <w:lvlJc w:val="left"/>
      <w:pPr>
        <w:ind w:left="2457" w:hanging="544"/>
      </w:pPr>
      <w:rPr>
        <w:rFonts w:hint="default"/>
        <w:lang w:val="zh-CN" w:eastAsia="zh-CN" w:bidi="zh-CN"/>
      </w:rPr>
    </w:lvl>
    <w:lvl w:ilvl="3">
      <w:numFmt w:val="bullet"/>
      <w:lvlText w:val="•"/>
      <w:lvlJc w:val="left"/>
      <w:pPr>
        <w:ind w:left="3305" w:hanging="544"/>
      </w:pPr>
      <w:rPr>
        <w:rFonts w:hint="default"/>
        <w:lang w:val="zh-CN" w:eastAsia="zh-CN" w:bidi="zh-CN"/>
      </w:rPr>
    </w:lvl>
    <w:lvl w:ilvl="4">
      <w:numFmt w:val="bullet"/>
      <w:lvlText w:val="•"/>
      <w:lvlJc w:val="left"/>
      <w:pPr>
        <w:ind w:left="4154" w:hanging="544"/>
      </w:pPr>
      <w:rPr>
        <w:rFonts w:hint="default"/>
        <w:lang w:val="zh-CN" w:eastAsia="zh-CN" w:bidi="zh-CN"/>
      </w:rPr>
    </w:lvl>
    <w:lvl w:ilvl="5">
      <w:numFmt w:val="bullet"/>
      <w:lvlText w:val="•"/>
      <w:lvlJc w:val="left"/>
      <w:pPr>
        <w:ind w:left="5003" w:hanging="544"/>
      </w:pPr>
      <w:rPr>
        <w:rFonts w:hint="default"/>
        <w:lang w:val="zh-CN" w:eastAsia="zh-CN" w:bidi="zh-CN"/>
      </w:rPr>
    </w:lvl>
    <w:lvl w:ilvl="6">
      <w:numFmt w:val="bullet"/>
      <w:lvlText w:val="•"/>
      <w:lvlJc w:val="left"/>
      <w:pPr>
        <w:ind w:left="5851" w:hanging="544"/>
      </w:pPr>
      <w:rPr>
        <w:rFonts w:hint="default"/>
        <w:lang w:val="zh-CN" w:eastAsia="zh-CN" w:bidi="zh-CN"/>
      </w:rPr>
    </w:lvl>
    <w:lvl w:ilvl="7">
      <w:numFmt w:val="bullet"/>
      <w:lvlText w:val="•"/>
      <w:lvlJc w:val="left"/>
      <w:pPr>
        <w:ind w:left="6700" w:hanging="544"/>
      </w:pPr>
      <w:rPr>
        <w:rFonts w:hint="default"/>
        <w:lang w:val="zh-CN" w:eastAsia="zh-CN" w:bidi="zh-CN"/>
      </w:rPr>
    </w:lvl>
    <w:lvl w:ilvl="8">
      <w:numFmt w:val="bullet"/>
      <w:lvlText w:val="•"/>
      <w:lvlJc w:val="left"/>
      <w:pPr>
        <w:ind w:left="7549" w:hanging="544"/>
      </w:pPr>
      <w:rPr>
        <w:rFonts w:hint="default"/>
        <w:lang w:val="zh-CN" w:eastAsia="zh-CN" w:bidi="zh-CN"/>
      </w:rPr>
    </w:lvl>
  </w:abstractNum>
  <w:abstractNum w:abstractNumId="38" w15:restartNumberingAfterBreak="0">
    <w:nsid w:val="58765686"/>
    <w:multiLevelType w:val="multilevel"/>
    <w:tmpl w:val="58765686"/>
    <w:lvl w:ilvl="0">
      <w:start w:val="1"/>
      <w:numFmt w:val="decimal"/>
      <w:lvlText w:val="（%1）"/>
      <w:lvlJc w:val="left"/>
      <w:pPr>
        <w:ind w:left="1071" w:hanging="850"/>
      </w:pPr>
      <w:rPr>
        <w:rFonts w:ascii="Microsoft YaHei UI" w:eastAsia="Microsoft YaHei UI" w:hAnsi="Microsoft YaHei UI" w:cs="Microsoft YaHei UI" w:hint="default"/>
        <w:spacing w:val="-3"/>
        <w:w w:val="100"/>
        <w:sz w:val="21"/>
        <w:szCs w:val="21"/>
        <w:lang w:val="zh-CN" w:eastAsia="zh-CN" w:bidi="zh-CN"/>
      </w:rPr>
    </w:lvl>
    <w:lvl w:ilvl="1">
      <w:numFmt w:val="bullet"/>
      <w:lvlText w:val="•"/>
      <w:lvlJc w:val="left"/>
      <w:pPr>
        <w:ind w:left="1896" w:hanging="850"/>
      </w:pPr>
      <w:rPr>
        <w:rFonts w:hint="default"/>
        <w:lang w:val="zh-CN" w:eastAsia="zh-CN" w:bidi="zh-CN"/>
      </w:rPr>
    </w:lvl>
    <w:lvl w:ilvl="2">
      <w:numFmt w:val="bullet"/>
      <w:lvlText w:val="•"/>
      <w:lvlJc w:val="left"/>
      <w:pPr>
        <w:ind w:left="2713" w:hanging="850"/>
      </w:pPr>
      <w:rPr>
        <w:rFonts w:hint="default"/>
        <w:lang w:val="zh-CN" w:eastAsia="zh-CN" w:bidi="zh-CN"/>
      </w:rPr>
    </w:lvl>
    <w:lvl w:ilvl="3">
      <w:numFmt w:val="bullet"/>
      <w:lvlText w:val="•"/>
      <w:lvlJc w:val="left"/>
      <w:pPr>
        <w:ind w:left="3529" w:hanging="850"/>
      </w:pPr>
      <w:rPr>
        <w:rFonts w:hint="default"/>
        <w:lang w:val="zh-CN" w:eastAsia="zh-CN" w:bidi="zh-CN"/>
      </w:rPr>
    </w:lvl>
    <w:lvl w:ilvl="4">
      <w:numFmt w:val="bullet"/>
      <w:lvlText w:val="•"/>
      <w:lvlJc w:val="left"/>
      <w:pPr>
        <w:ind w:left="4346" w:hanging="850"/>
      </w:pPr>
      <w:rPr>
        <w:rFonts w:hint="default"/>
        <w:lang w:val="zh-CN" w:eastAsia="zh-CN" w:bidi="zh-CN"/>
      </w:rPr>
    </w:lvl>
    <w:lvl w:ilvl="5">
      <w:numFmt w:val="bullet"/>
      <w:lvlText w:val="•"/>
      <w:lvlJc w:val="left"/>
      <w:pPr>
        <w:ind w:left="5163" w:hanging="850"/>
      </w:pPr>
      <w:rPr>
        <w:rFonts w:hint="default"/>
        <w:lang w:val="zh-CN" w:eastAsia="zh-CN" w:bidi="zh-CN"/>
      </w:rPr>
    </w:lvl>
    <w:lvl w:ilvl="6">
      <w:numFmt w:val="bullet"/>
      <w:lvlText w:val="•"/>
      <w:lvlJc w:val="left"/>
      <w:pPr>
        <w:ind w:left="5979" w:hanging="850"/>
      </w:pPr>
      <w:rPr>
        <w:rFonts w:hint="default"/>
        <w:lang w:val="zh-CN" w:eastAsia="zh-CN" w:bidi="zh-CN"/>
      </w:rPr>
    </w:lvl>
    <w:lvl w:ilvl="7">
      <w:numFmt w:val="bullet"/>
      <w:lvlText w:val="•"/>
      <w:lvlJc w:val="left"/>
      <w:pPr>
        <w:ind w:left="6796" w:hanging="850"/>
      </w:pPr>
      <w:rPr>
        <w:rFonts w:hint="default"/>
        <w:lang w:val="zh-CN" w:eastAsia="zh-CN" w:bidi="zh-CN"/>
      </w:rPr>
    </w:lvl>
    <w:lvl w:ilvl="8">
      <w:numFmt w:val="bullet"/>
      <w:lvlText w:val="•"/>
      <w:lvlJc w:val="left"/>
      <w:pPr>
        <w:ind w:left="7613" w:hanging="850"/>
      </w:pPr>
      <w:rPr>
        <w:rFonts w:hint="default"/>
        <w:lang w:val="zh-CN" w:eastAsia="zh-CN" w:bidi="zh-CN"/>
      </w:rPr>
    </w:lvl>
  </w:abstractNum>
  <w:abstractNum w:abstractNumId="39" w15:restartNumberingAfterBreak="0">
    <w:nsid w:val="59ADCABA"/>
    <w:multiLevelType w:val="multilevel"/>
    <w:tmpl w:val="59ADCABA"/>
    <w:lvl w:ilvl="0">
      <w:start w:val="1"/>
      <w:numFmt w:val="decimal"/>
      <w:lvlText w:val="%1."/>
      <w:lvlJc w:val="left"/>
      <w:pPr>
        <w:ind w:left="1071" w:hanging="219"/>
      </w:pPr>
      <w:rPr>
        <w:rFonts w:ascii="宋体" w:eastAsia="宋体" w:hAnsi="宋体" w:cs="宋体" w:hint="default"/>
        <w:spacing w:val="-2"/>
        <w:w w:val="100"/>
        <w:sz w:val="18"/>
        <w:szCs w:val="18"/>
        <w:lang w:val="zh-CN" w:eastAsia="zh-CN" w:bidi="zh-CN"/>
      </w:rPr>
    </w:lvl>
    <w:lvl w:ilvl="1">
      <w:numFmt w:val="bullet"/>
      <w:lvlText w:val="•"/>
      <w:lvlJc w:val="left"/>
      <w:pPr>
        <w:ind w:left="1896" w:hanging="219"/>
      </w:pPr>
      <w:rPr>
        <w:rFonts w:hint="default"/>
        <w:lang w:val="zh-CN" w:eastAsia="zh-CN" w:bidi="zh-CN"/>
      </w:rPr>
    </w:lvl>
    <w:lvl w:ilvl="2">
      <w:numFmt w:val="bullet"/>
      <w:lvlText w:val="•"/>
      <w:lvlJc w:val="left"/>
      <w:pPr>
        <w:ind w:left="2713" w:hanging="219"/>
      </w:pPr>
      <w:rPr>
        <w:rFonts w:hint="default"/>
        <w:lang w:val="zh-CN" w:eastAsia="zh-CN" w:bidi="zh-CN"/>
      </w:rPr>
    </w:lvl>
    <w:lvl w:ilvl="3">
      <w:numFmt w:val="bullet"/>
      <w:lvlText w:val="•"/>
      <w:lvlJc w:val="left"/>
      <w:pPr>
        <w:ind w:left="3529" w:hanging="219"/>
      </w:pPr>
      <w:rPr>
        <w:rFonts w:hint="default"/>
        <w:lang w:val="zh-CN" w:eastAsia="zh-CN" w:bidi="zh-CN"/>
      </w:rPr>
    </w:lvl>
    <w:lvl w:ilvl="4">
      <w:numFmt w:val="bullet"/>
      <w:lvlText w:val="•"/>
      <w:lvlJc w:val="left"/>
      <w:pPr>
        <w:ind w:left="4346" w:hanging="219"/>
      </w:pPr>
      <w:rPr>
        <w:rFonts w:hint="default"/>
        <w:lang w:val="zh-CN" w:eastAsia="zh-CN" w:bidi="zh-CN"/>
      </w:rPr>
    </w:lvl>
    <w:lvl w:ilvl="5">
      <w:numFmt w:val="bullet"/>
      <w:lvlText w:val="•"/>
      <w:lvlJc w:val="left"/>
      <w:pPr>
        <w:ind w:left="5163" w:hanging="219"/>
      </w:pPr>
      <w:rPr>
        <w:rFonts w:hint="default"/>
        <w:lang w:val="zh-CN" w:eastAsia="zh-CN" w:bidi="zh-CN"/>
      </w:rPr>
    </w:lvl>
    <w:lvl w:ilvl="6">
      <w:numFmt w:val="bullet"/>
      <w:lvlText w:val="•"/>
      <w:lvlJc w:val="left"/>
      <w:pPr>
        <w:ind w:left="5979" w:hanging="219"/>
      </w:pPr>
      <w:rPr>
        <w:rFonts w:hint="default"/>
        <w:lang w:val="zh-CN" w:eastAsia="zh-CN" w:bidi="zh-CN"/>
      </w:rPr>
    </w:lvl>
    <w:lvl w:ilvl="7">
      <w:numFmt w:val="bullet"/>
      <w:lvlText w:val="•"/>
      <w:lvlJc w:val="left"/>
      <w:pPr>
        <w:ind w:left="6796" w:hanging="219"/>
      </w:pPr>
      <w:rPr>
        <w:rFonts w:hint="default"/>
        <w:lang w:val="zh-CN" w:eastAsia="zh-CN" w:bidi="zh-CN"/>
      </w:rPr>
    </w:lvl>
    <w:lvl w:ilvl="8">
      <w:numFmt w:val="bullet"/>
      <w:lvlText w:val="•"/>
      <w:lvlJc w:val="left"/>
      <w:pPr>
        <w:ind w:left="7613" w:hanging="219"/>
      </w:pPr>
      <w:rPr>
        <w:rFonts w:hint="default"/>
        <w:lang w:val="zh-CN" w:eastAsia="zh-CN" w:bidi="zh-CN"/>
      </w:rPr>
    </w:lvl>
  </w:abstractNum>
  <w:abstractNum w:abstractNumId="40" w15:restartNumberingAfterBreak="0">
    <w:nsid w:val="5A241D34"/>
    <w:multiLevelType w:val="multilevel"/>
    <w:tmpl w:val="5A241D34"/>
    <w:lvl w:ilvl="0">
      <w:start w:val="19"/>
      <w:numFmt w:val="decimal"/>
      <w:lvlText w:val="%1"/>
      <w:lvlJc w:val="left"/>
      <w:pPr>
        <w:ind w:left="222" w:hanging="320"/>
      </w:pPr>
      <w:rPr>
        <w:rFonts w:ascii="Microsoft YaHei UI" w:eastAsia="Microsoft YaHei UI" w:hAnsi="Microsoft YaHei UI" w:cs="Microsoft YaHei UI" w:hint="default"/>
        <w:b/>
        <w:bCs/>
        <w:spacing w:val="-1"/>
        <w:w w:val="100"/>
        <w:sz w:val="21"/>
        <w:szCs w:val="21"/>
        <w:lang w:val="zh-CN" w:eastAsia="zh-CN" w:bidi="zh-CN"/>
      </w:rPr>
    </w:lvl>
    <w:lvl w:ilvl="1">
      <w:start w:val="1"/>
      <w:numFmt w:val="decimal"/>
      <w:lvlText w:val="(%2)"/>
      <w:lvlJc w:val="left"/>
      <w:pPr>
        <w:ind w:left="896" w:hanging="363"/>
      </w:pPr>
      <w:rPr>
        <w:rFonts w:ascii="Microsoft YaHei UI" w:eastAsia="Microsoft YaHei UI" w:hAnsi="Microsoft YaHei UI" w:cs="Microsoft YaHei UI" w:hint="default"/>
        <w:spacing w:val="-4"/>
        <w:w w:val="100"/>
        <w:sz w:val="21"/>
        <w:szCs w:val="21"/>
        <w:lang w:val="zh-CN" w:eastAsia="zh-CN" w:bidi="zh-CN"/>
      </w:rPr>
    </w:lvl>
    <w:lvl w:ilvl="2">
      <w:numFmt w:val="bullet"/>
      <w:lvlText w:val="•"/>
      <w:lvlJc w:val="left"/>
      <w:pPr>
        <w:ind w:left="1827" w:hanging="363"/>
      </w:pPr>
      <w:rPr>
        <w:rFonts w:hint="default"/>
        <w:lang w:val="zh-CN" w:eastAsia="zh-CN" w:bidi="zh-CN"/>
      </w:rPr>
    </w:lvl>
    <w:lvl w:ilvl="3">
      <w:numFmt w:val="bullet"/>
      <w:lvlText w:val="•"/>
      <w:lvlJc w:val="left"/>
      <w:pPr>
        <w:ind w:left="2754" w:hanging="363"/>
      </w:pPr>
      <w:rPr>
        <w:rFonts w:hint="default"/>
        <w:lang w:val="zh-CN" w:eastAsia="zh-CN" w:bidi="zh-CN"/>
      </w:rPr>
    </w:lvl>
    <w:lvl w:ilvl="4">
      <w:numFmt w:val="bullet"/>
      <w:lvlText w:val="•"/>
      <w:lvlJc w:val="left"/>
      <w:pPr>
        <w:ind w:left="3682" w:hanging="363"/>
      </w:pPr>
      <w:rPr>
        <w:rFonts w:hint="default"/>
        <w:lang w:val="zh-CN" w:eastAsia="zh-CN" w:bidi="zh-CN"/>
      </w:rPr>
    </w:lvl>
    <w:lvl w:ilvl="5">
      <w:numFmt w:val="bullet"/>
      <w:lvlText w:val="•"/>
      <w:lvlJc w:val="left"/>
      <w:pPr>
        <w:ind w:left="4609" w:hanging="363"/>
      </w:pPr>
      <w:rPr>
        <w:rFonts w:hint="default"/>
        <w:lang w:val="zh-CN" w:eastAsia="zh-CN" w:bidi="zh-CN"/>
      </w:rPr>
    </w:lvl>
    <w:lvl w:ilvl="6">
      <w:numFmt w:val="bullet"/>
      <w:lvlText w:val="•"/>
      <w:lvlJc w:val="left"/>
      <w:pPr>
        <w:ind w:left="5536" w:hanging="363"/>
      </w:pPr>
      <w:rPr>
        <w:rFonts w:hint="default"/>
        <w:lang w:val="zh-CN" w:eastAsia="zh-CN" w:bidi="zh-CN"/>
      </w:rPr>
    </w:lvl>
    <w:lvl w:ilvl="7">
      <w:numFmt w:val="bullet"/>
      <w:lvlText w:val="•"/>
      <w:lvlJc w:val="left"/>
      <w:pPr>
        <w:ind w:left="6464" w:hanging="363"/>
      </w:pPr>
      <w:rPr>
        <w:rFonts w:hint="default"/>
        <w:lang w:val="zh-CN" w:eastAsia="zh-CN" w:bidi="zh-CN"/>
      </w:rPr>
    </w:lvl>
    <w:lvl w:ilvl="8">
      <w:numFmt w:val="bullet"/>
      <w:lvlText w:val="•"/>
      <w:lvlJc w:val="left"/>
      <w:pPr>
        <w:ind w:left="7391" w:hanging="363"/>
      </w:pPr>
      <w:rPr>
        <w:rFonts w:hint="default"/>
        <w:lang w:val="zh-CN" w:eastAsia="zh-CN" w:bidi="zh-CN"/>
      </w:rPr>
    </w:lvl>
  </w:abstractNum>
  <w:abstractNum w:abstractNumId="41" w15:restartNumberingAfterBreak="0">
    <w:nsid w:val="5E29AB5A"/>
    <w:multiLevelType w:val="multilevel"/>
    <w:tmpl w:val="5E29AB5A"/>
    <w:lvl w:ilvl="0">
      <w:start w:val="1"/>
      <w:numFmt w:val="decimal"/>
      <w:lvlText w:val="(%1)"/>
      <w:lvlJc w:val="left"/>
      <w:pPr>
        <w:ind w:left="646" w:hanging="425"/>
      </w:pPr>
      <w:rPr>
        <w:rFonts w:ascii="Microsoft YaHei UI" w:eastAsia="Microsoft YaHei UI" w:hAnsi="Microsoft YaHei UI" w:cs="Microsoft YaHei UI" w:hint="default"/>
        <w:spacing w:val="-4"/>
        <w:w w:val="100"/>
        <w:sz w:val="21"/>
        <w:szCs w:val="21"/>
        <w:lang w:val="zh-CN" w:eastAsia="zh-CN" w:bidi="zh-CN"/>
      </w:rPr>
    </w:lvl>
    <w:lvl w:ilvl="1">
      <w:numFmt w:val="bullet"/>
      <w:lvlText w:val="•"/>
      <w:lvlJc w:val="left"/>
      <w:pPr>
        <w:ind w:left="1500" w:hanging="425"/>
      </w:pPr>
      <w:rPr>
        <w:rFonts w:hint="default"/>
        <w:lang w:val="zh-CN" w:eastAsia="zh-CN" w:bidi="zh-CN"/>
      </w:rPr>
    </w:lvl>
    <w:lvl w:ilvl="2">
      <w:numFmt w:val="bullet"/>
      <w:lvlText w:val="•"/>
      <w:lvlJc w:val="left"/>
      <w:pPr>
        <w:ind w:left="2361" w:hanging="425"/>
      </w:pPr>
      <w:rPr>
        <w:rFonts w:hint="default"/>
        <w:lang w:val="zh-CN" w:eastAsia="zh-CN" w:bidi="zh-CN"/>
      </w:rPr>
    </w:lvl>
    <w:lvl w:ilvl="3">
      <w:numFmt w:val="bullet"/>
      <w:lvlText w:val="•"/>
      <w:lvlJc w:val="left"/>
      <w:pPr>
        <w:ind w:left="3221" w:hanging="425"/>
      </w:pPr>
      <w:rPr>
        <w:rFonts w:hint="default"/>
        <w:lang w:val="zh-CN" w:eastAsia="zh-CN" w:bidi="zh-CN"/>
      </w:rPr>
    </w:lvl>
    <w:lvl w:ilvl="4">
      <w:numFmt w:val="bullet"/>
      <w:lvlText w:val="•"/>
      <w:lvlJc w:val="left"/>
      <w:pPr>
        <w:ind w:left="4082" w:hanging="425"/>
      </w:pPr>
      <w:rPr>
        <w:rFonts w:hint="default"/>
        <w:lang w:val="zh-CN" w:eastAsia="zh-CN" w:bidi="zh-CN"/>
      </w:rPr>
    </w:lvl>
    <w:lvl w:ilvl="5">
      <w:numFmt w:val="bullet"/>
      <w:lvlText w:val="•"/>
      <w:lvlJc w:val="left"/>
      <w:pPr>
        <w:ind w:left="4943" w:hanging="425"/>
      </w:pPr>
      <w:rPr>
        <w:rFonts w:hint="default"/>
        <w:lang w:val="zh-CN" w:eastAsia="zh-CN" w:bidi="zh-CN"/>
      </w:rPr>
    </w:lvl>
    <w:lvl w:ilvl="6">
      <w:numFmt w:val="bullet"/>
      <w:lvlText w:val="•"/>
      <w:lvlJc w:val="left"/>
      <w:pPr>
        <w:ind w:left="5803" w:hanging="425"/>
      </w:pPr>
      <w:rPr>
        <w:rFonts w:hint="default"/>
        <w:lang w:val="zh-CN" w:eastAsia="zh-CN" w:bidi="zh-CN"/>
      </w:rPr>
    </w:lvl>
    <w:lvl w:ilvl="7">
      <w:numFmt w:val="bullet"/>
      <w:lvlText w:val="•"/>
      <w:lvlJc w:val="left"/>
      <w:pPr>
        <w:ind w:left="6664" w:hanging="425"/>
      </w:pPr>
      <w:rPr>
        <w:rFonts w:hint="default"/>
        <w:lang w:val="zh-CN" w:eastAsia="zh-CN" w:bidi="zh-CN"/>
      </w:rPr>
    </w:lvl>
    <w:lvl w:ilvl="8">
      <w:numFmt w:val="bullet"/>
      <w:lvlText w:val="•"/>
      <w:lvlJc w:val="left"/>
      <w:pPr>
        <w:ind w:left="7525" w:hanging="425"/>
      </w:pPr>
      <w:rPr>
        <w:rFonts w:hint="default"/>
        <w:lang w:val="zh-CN" w:eastAsia="zh-CN" w:bidi="zh-CN"/>
      </w:rPr>
    </w:lvl>
  </w:abstractNum>
  <w:abstractNum w:abstractNumId="42" w15:restartNumberingAfterBreak="0">
    <w:nsid w:val="5FFFB1A7"/>
    <w:multiLevelType w:val="multilevel"/>
    <w:tmpl w:val="5FFFB1A7"/>
    <w:lvl w:ilvl="0">
      <w:start w:val="1"/>
      <w:numFmt w:val="decimal"/>
      <w:lvlText w:val="（%1）"/>
      <w:lvlJc w:val="left"/>
      <w:pPr>
        <w:ind w:left="222" w:hanging="544"/>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122" w:hanging="544"/>
      </w:pPr>
      <w:rPr>
        <w:rFonts w:hint="default"/>
        <w:lang w:val="zh-CN" w:eastAsia="zh-CN" w:bidi="zh-CN"/>
      </w:rPr>
    </w:lvl>
    <w:lvl w:ilvl="2">
      <w:numFmt w:val="bullet"/>
      <w:lvlText w:val="•"/>
      <w:lvlJc w:val="left"/>
      <w:pPr>
        <w:ind w:left="2025" w:hanging="544"/>
      </w:pPr>
      <w:rPr>
        <w:rFonts w:hint="default"/>
        <w:lang w:val="zh-CN" w:eastAsia="zh-CN" w:bidi="zh-CN"/>
      </w:rPr>
    </w:lvl>
    <w:lvl w:ilvl="3">
      <w:numFmt w:val="bullet"/>
      <w:lvlText w:val="•"/>
      <w:lvlJc w:val="left"/>
      <w:pPr>
        <w:ind w:left="2927" w:hanging="544"/>
      </w:pPr>
      <w:rPr>
        <w:rFonts w:hint="default"/>
        <w:lang w:val="zh-CN" w:eastAsia="zh-CN" w:bidi="zh-CN"/>
      </w:rPr>
    </w:lvl>
    <w:lvl w:ilvl="4">
      <w:numFmt w:val="bullet"/>
      <w:lvlText w:val="•"/>
      <w:lvlJc w:val="left"/>
      <w:pPr>
        <w:ind w:left="3830" w:hanging="544"/>
      </w:pPr>
      <w:rPr>
        <w:rFonts w:hint="default"/>
        <w:lang w:val="zh-CN" w:eastAsia="zh-CN" w:bidi="zh-CN"/>
      </w:rPr>
    </w:lvl>
    <w:lvl w:ilvl="5">
      <w:numFmt w:val="bullet"/>
      <w:lvlText w:val="•"/>
      <w:lvlJc w:val="left"/>
      <w:pPr>
        <w:ind w:left="4733" w:hanging="544"/>
      </w:pPr>
      <w:rPr>
        <w:rFonts w:hint="default"/>
        <w:lang w:val="zh-CN" w:eastAsia="zh-CN" w:bidi="zh-CN"/>
      </w:rPr>
    </w:lvl>
    <w:lvl w:ilvl="6">
      <w:numFmt w:val="bullet"/>
      <w:lvlText w:val="•"/>
      <w:lvlJc w:val="left"/>
      <w:pPr>
        <w:ind w:left="5635" w:hanging="544"/>
      </w:pPr>
      <w:rPr>
        <w:rFonts w:hint="default"/>
        <w:lang w:val="zh-CN" w:eastAsia="zh-CN" w:bidi="zh-CN"/>
      </w:rPr>
    </w:lvl>
    <w:lvl w:ilvl="7">
      <w:numFmt w:val="bullet"/>
      <w:lvlText w:val="•"/>
      <w:lvlJc w:val="left"/>
      <w:pPr>
        <w:ind w:left="6538" w:hanging="544"/>
      </w:pPr>
      <w:rPr>
        <w:rFonts w:hint="default"/>
        <w:lang w:val="zh-CN" w:eastAsia="zh-CN" w:bidi="zh-CN"/>
      </w:rPr>
    </w:lvl>
    <w:lvl w:ilvl="8">
      <w:numFmt w:val="bullet"/>
      <w:lvlText w:val="•"/>
      <w:lvlJc w:val="left"/>
      <w:pPr>
        <w:ind w:left="7441" w:hanging="544"/>
      </w:pPr>
      <w:rPr>
        <w:rFonts w:hint="default"/>
        <w:lang w:val="zh-CN" w:eastAsia="zh-CN" w:bidi="zh-CN"/>
      </w:rPr>
    </w:lvl>
  </w:abstractNum>
  <w:abstractNum w:abstractNumId="43" w15:restartNumberingAfterBreak="0">
    <w:nsid w:val="60382F6E"/>
    <w:multiLevelType w:val="multilevel"/>
    <w:tmpl w:val="60382F6E"/>
    <w:lvl w:ilvl="0">
      <w:start w:val="1"/>
      <w:numFmt w:val="decimal"/>
      <w:lvlText w:val="（%1）"/>
      <w:lvlJc w:val="left"/>
      <w:pPr>
        <w:ind w:left="746" w:hanging="525"/>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590" w:hanging="525"/>
      </w:pPr>
      <w:rPr>
        <w:rFonts w:hint="default"/>
        <w:lang w:val="zh-CN" w:eastAsia="zh-CN" w:bidi="zh-CN"/>
      </w:rPr>
    </w:lvl>
    <w:lvl w:ilvl="2">
      <w:numFmt w:val="bullet"/>
      <w:lvlText w:val="•"/>
      <w:lvlJc w:val="left"/>
      <w:pPr>
        <w:ind w:left="2441" w:hanging="525"/>
      </w:pPr>
      <w:rPr>
        <w:rFonts w:hint="default"/>
        <w:lang w:val="zh-CN" w:eastAsia="zh-CN" w:bidi="zh-CN"/>
      </w:rPr>
    </w:lvl>
    <w:lvl w:ilvl="3">
      <w:numFmt w:val="bullet"/>
      <w:lvlText w:val="•"/>
      <w:lvlJc w:val="left"/>
      <w:pPr>
        <w:ind w:left="3291" w:hanging="525"/>
      </w:pPr>
      <w:rPr>
        <w:rFonts w:hint="default"/>
        <w:lang w:val="zh-CN" w:eastAsia="zh-CN" w:bidi="zh-CN"/>
      </w:rPr>
    </w:lvl>
    <w:lvl w:ilvl="4">
      <w:numFmt w:val="bullet"/>
      <w:lvlText w:val="•"/>
      <w:lvlJc w:val="left"/>
      <w:pPr>
        <w:ind w:left="4142" w:hanging="525"/>
      </w:pPr>
      <w:rPr>
        <w:rFonts w:hint="default"/>
        <w:lang w:val="zh-CN" w:eastAsia="zh-CN" w:bidi="zh-CN"/>
      </w:rPr>
    </w:lvl>
    <w:lvl w:ilvl="5">
      <w:numFmt w:val="bullet"/>
      <w:lvlText w:val="•"/>
      <w:lvlJc w:val="left"/>
      <w:pPr>
        <w:ind w:left="4993" w:hanging="525"/>
      </w:pPr>
      <w:rPr>
        <w:rFonts w:hint="default"/>
        <w:lang w:val="zh-CN" w:eastAsia="zh-CN" w:bidi="zh-CN"/>
      </w:rPr>
    </w:lvl>
    <w:lvl w:ilvl="6">
      <w:numFmt w:val="bullet"/>
      <w:lvlText w:val="•"/>
      <w:lvlJc w:val="left"/>
      <w:pPr>
        <w:ind w:left="5843" w:hanging="525"/>
      </w:pPr>
      <w:rPr>
        <w:rFonts w:hint="default"/>
        <w:lang w:val="zh-CN" w:eastAsia="zh-CN" w:bidi="zh-CN"/>
      </w:rPr>
    </w:lvl>
    <w:lvl w:ilvl="7">
      <w:numFmt w:val="bullet"/>
      <w:lvlText w:val="•"/>
      <w:lvlJc w:val="left"/>
      <w:pPr>
        <w:ind w:left="6694" w:hanging="525"/>
      </w:pPr>
      <w:rPr>
        <w:rFonts w:hint="default"/>
        <w:lang w:val="zh-CN" w:eastAsia="zh-CN" w:bidi="zh-CN"/>
      </w:rPr>
    </w:lvl>
    <w:lvl w:ilvl="8">
      <w:numFmt w:val="bullet"/>
      <w:lvlText w:val="•"/>
      <w:lvlJc w:val="left"/>
      <w:pPr>
        <w:ind w:left="7545" w:hanging="525"/>
      </w:pPr>
      <w:rPr>
        <w:rFonts w:hint="default"/>
        <w:lang w:val="zh-CN" w:eastAsia="zh-CN" w:bidi="zh-CN"/>
      </w:rPr>
    </w:lvl>
  </w:abstractNum>
  <w:abstractNum w:abstractNumId="44" w15:restartNumberingAfterBreak="0">
    <w:nsid w:val="629F7852"/>
    <w:multiLevelType w:val="multilevel"/>
    <w:tmpl w:val="629F7852"/>
    <w:lvl w:ilvl="0">
      <w:start w:val="1"/>
      <w:numFmt w:val="decimal"/>
      <w:lvlText w:val="（%1）"/>
      <w:lvlJc w:val="left"/>
      <w:pPr>
        <w:ind w:left="746" w:hanging="525"/>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590" w:hanging="525"/>
      </w:pPr>
      <w:rPr>
        <w:rFonts w:hint="default"/>
        <w:lang w:val="zh-CN" w:eastAsia="zh-CN" w:bidi="zh-CN"/>
      </w:rPr>
    </w:lvl>
    <w:lvl w:ilvl="2">
      <w:numFmt w:val="bullet"/>
      <w:lvlText w:val="•"/>
      <w:lvlJc w:val="left"/>
      <w:pPr>
        <w:ind w:left="2441" w:hanging="525"/>
      </w:pPr>
      <w:rPr>
        <w:rFonts w:hint="default"/>
        <w:lang w:val="zh-CN" w:eastAsia="zh-CN" w:bidi="zh-CN"/>
      </w:rPr>
    </w:lvl>
    <w:lvl w:ilvl="3">
      <w:numFmt w:val="bullet"/>
      <w:lvlText w:val="•"/>
      <w:lvlJc w:val="left"/>
      <w:pPr>
        <w:ind w:left="3291" w:hanging="525"/>
      </w:pPr>
      <w:rPr>
        <w:rFonts w:hint="default"/>
        <w:lang w:val="zh-CN" w:eastAsia="zh-CN" w:bidi="zh-CN"/>
      </w:rPr>
    </w:lvl>
    <w:lvl w:ilvl="4">
      <w:numFmt w:val="bullet"/>
      <w:lvlText w:val="•"/>
      <w:lvlJc w:val="left"/>
      <w:pPr>
        <w:ind w:left="4142" w:hanging="525"/>
      </w:pPr>
      <w:rPr>
        <w:rFonts w:hint="default"/>
        <w:lang w:val="zh-CN" w:eastAsia="zh-CN" w:bidi="zh-CN"/>
      </w:rPr>
    </w:lvl>
    <w:lvl w:ilvl="5">
      <w:numFmt w:val="bullet"/>
      <w:lvlText w:val="•"/>
      <w:lvlJc w:val="left"/>
      <w:pPr>
        <w:ind w:left="4993" w:hanging="525"/>
      </w:pPr>
      <w:rPr>
        <w:rFonts w:hint="default"/>
        <w:lang w:val="zh-CN" w:eastAsia="zh-CN" w:bidi="zh-CN"/>
      </w:rPr>
    </w:lvl>
    <w:lvl w:ilvl="6">
      <w:numFmt w:val="bullet"/>
      <w:lvlText w:val="•"/>
      <w:lvlJc w:val="left"/>
      <w:pPr>
        <w:ind w:left="5843" w:hanging="525"/>
      </w:pPr>
      <w:rPr>
        <w:rFonts w:hint="default"/>
        <w:lang w:val="zh-CN" w:eastAsia="zh-CN" w:bidi="zh-CN"/>
      </w:rPr>
    </w:lvl>
    <w:lvl w:ilvl="7">
      <w:numFmt w:val="bullet"/>
      <w:lvlText w:val="•"/>
      <w:lvlJc w:val="left"/>
      <w:pPr>
        <w:ind w:left="6694" w:hanging="525"/>
      </w:pPr>
      <w:rPr>
        <w:rFonts w:hint="default"/>
        <w:lang w:val="zh-CN" w:eastAsia="zh-CN" w:bidi="zh-CN"/>
      </w:rPr>
    </w:lvl>
    <w:lvl w:ilvl="8">
      <w:numFmt w:val="bullet"/>
      <w:lvlText w:val="•"/>
      <w:lvlJc w:val="left"/>
      <w:pPr>
        <w:ind w:left="7545" w:hanging="525"/>
      </w:pPr>
      <w:rPr>
        <w:rFonts w:hint="default"/>
        <w:lang w:val="zh-CN" w:eastAsia="zh-CN" w:bidi="zh-CN"/>
      </w:rPr>
    </w:lvl>
  </w:abstractNum>
  <w:abstractNum w:abstractNumId="45" w15:restartNumberingAfterBreak="0">
    <w:nsid w:val="72183CF9"/>
    <w:multiLevelType w:val="multilevel"/>
    <w:tmpl w:val="72183CF9"/>
    <w:lvl w:ilvl="0">
      <w:start w:val="1"/>
      <w:numFmt w:val="decimal"/>
      <w:lvlText w:val="（%1）"/>
      <w:lvlJc w:val="left"/>
      <w:pPr>
        <w:ind w:left="222" w:hanging="541"/>
      </w:pPr>
      <w:rPr>
        <w:rFonts w:ascii="Microsoft YaHei UI" w:eastAsia="Microsoft YaHei UI" w:hAnsi="Microsoft YaHei UI" w:cs="Microsoft YaHei UI" w:hint="default"/>
        <w:spacing w:val="-39"/>
        <w:w w:val="100"/>
        <w:sz w:val="19"/>
        <w:szCs w:val="19"/>
        <w:lang w:val="zh-CN" w:eastAsia="zh-CN" w:bidi="zh-CN"/>
      </w:rPr>
    </w:lvl>
    <w:lvl w:ilvl="1">
      <w:numFmt w:val="bullet"/>
      <w:lvlText w:val="•"/>
      <w:lvlJc w:val="left"/>
      <w:pPr>
        <w:ind w:left="1122" w:hanging="541"/>
      </w:pPr>
      <w:rPr>
        <w:rFonts w:hint="default"/>
        <w:lang w:val="zh-CN" w:eastAsia="zh-CN" w:bidi="zh-CN"/>
      </w:rPr>
    </w:lvl>
    <w:lvl w:ilvl="2">
      <w:numFmt w:val="bullet"/>
      <w:lvlText w:val="•"/>
      <w:lvlJc w:val="left"/>
      <w:pPr>
        <w:ind w:left="2025" w:hanging="541"/>
      </w:pPr>
      <w:rPr>
        <w:rFonts w:hint="default"/>
        <w:lang w:val="zh-CN" w:eastAsia="zh-CN" w:bidi="zh-CN"/>
      </w:rPr>
    </w:lvl>
    <w:lvl w:ilvl="3">
      <w:numFmt w:val="bullet"/>
      <w:lvlText w:val="•"/>
      <w:lvlJc w:val="left"/>
      <w:pPr>
        <w:ind w:left="2927" w:hanging="541"/>
      </w:pPr>
      <w:rPr>
        <w:rFonts w:hint="default"/>
        <w:lang w:val="zh-CN" w:eastAsia="zh-CN" w:bidi="zh-CN"/>
      </w:rPr>
    </w:lvl>
    <w:lvl w:ilvl="4">
      <w:numFmt w:val="bullet"/>
      <w:lvlText w:val="•"/>
      <w:lvlJc w:val="left"/>
      <w:pPr>
        <w:ind w:left="3830" w:hanging="541"/>
      </w:pPr>
      <w:rPr>
        <w:rFonts w:hint="default"/>
        <w:lang w:val="zh-CN" w:eastAsia="zh-CN" w:bidi="zh-CN"/>
      </w:rPr>
    </w:lvl>
    <w:lvl w:ilvl="5">
      <w:numFmt w:val="bullet"/>
      <w:lvlText w:val="•"/>
      <w:lvlJc w:val="left"/>
      <w:pPr>
        <w:ind w:left="4733" w:hanging="541"/>
      </w:pPr>
      <w:rPr>
        <w:rFonts w:hint="default"/>
        <w:lang w:val="zh-CN" w:eastAsia="zh-CN" w:bidi="zh-CN"/>
      </w:rPr>
    </w:lvl>
    <w:lvl w:ilvl="6">
      <w:numFmt w:val="bullet"/>
      <w:lvlText w:val="•"/>
      <w:lvlJc w:val="left"/>
      <w:pPr>
        <w:ind w:left="5635" w:hanging="541"/>
      </w:pPr>
      <w:rPr>
        <w:rFonts w:hint="default"/>
        <w:lang w:val="zh-CN" w:eastAsia="zh-CN" w:bidi="zh-CN"/>
      </w:rPr>
    </w:lvl>
    <w:lvl w:ilvl="7">
      <w:numFmt w:val="bullet"/>
      <w:lvlText w:val="•"/>
      <w:lvlJc w:val="left"/>
      <w:pPr>
        <w:ind w:left="6538" w:hanging="541"/>
      </w:pPr>
      <w:rPr>
        <w:rFonts w:hint="default"/>
        <w:lang w:val="zh-CN" w:eastAsia="zh-CN" w:bidi="zh-CN"/>
      </w:rPr>
    </w:lvl>
    <w:lvl w:ilvl="8">
      <w:numFmt w:val="bullet"/>
      <w:lvlText w:val="•"/>
      <w:lvlJc w:val="left"/>
      <w:pPr>
        <w:ind w:left="7441" w:hanging="541"/>
      </w:pPr>
      <w:rPr>
        <w:rFonts w:hint="default"/>
        <w:lang w:val="zh-CN" w:eastAsia="zh-CN" w:bidi="zh-CN"/>
      </w:rPr>
    </w:lvl>
  </w:abstractNum>
  <w:abstractNum w:abstractNumId="46" w15:restartNumberingAfterBreak="0">
    <w:nsid w:val="74C28B35"/>
    <w:multiLevelType w:val="multilevel"/>
    <w:tmpl w:val="74C28B35"/>
    <w:lvl w:ilvl="0">
      <w:start w:val="1"/>
      <w:numFmt w:val="decimal"/>
      <w:lvlText w:val="%1."/>
      <w:lvlJc w:val="left"/>
      <w:pPr>
        <w:ind w:left="942" w:hanging="720"/>
      </w:pPr>
      <w:rPr>
        <w:rFonts w:ascii="Microsoft YaHei UI" w:eastAsia="Microsoft YaHei UI" w:hAnsi="Microsoft YaHei UI" w:cs="Microsoft YaHei UI" w:hint="default"/>
        <w:b/>
        <w:bCs/>
        <w:spacing w:val="-4"/>
        <w:w w:val="100"/>
        <w:sz w:val="21"/>
        <w:szCs w:val="21"/>
        <w:lang w:val="zh-CN" w:eastAsia="zh-CN" w:bidi="zh-CN"/>
      </w:rPr>
    </w:lvl>
    <w:lvl w:ilvl="1">
      <w:numFmt w:val="bullet"/>
      <w:lvlText w:val=""/>
      <w:lvlJc w:val="left"/>
      <w:pPr>
        <w:ind w:left="1062" w:hanging="420"/>
      </w:pPr>
      <w:rPr>
        <w:rFonts w:ascii="Wingdings" w:eastAsia="Wingdings" w:hAnsi="Wingdings" w:cs="Wingdings" w:hint="default"/>
        <w:w w:val="100"/>
        <w:sz w:val="21"/>
        <w:szCs w:val="21"/>
        <w:lang w:val="zh-CN" w:eastAsia="zh-CN" w:bidi="zh-CN"/>
      </w:rPr>
    </w:lvl>
    <w:lvl w:ilvl="2">
      <w:numFmt w:val="bullet"/>
      <w:lvlText w:val="•"/>
      <w:lvlJc w:val="left"/>
      <w:pPr>
        <w:ind w:left="1120" w:hanging="420"/>
      </w:pPr>
      <w:rPr>
        <w:rFonts w:hint="default"/>
        <w:lang w:val="zh-CN" w:eastAsia="zh-CN" w:bidi="zh-CN"/>
      </w:rPr>
    </w:lvl>
    <w:lvl w:ilvl="3">
      <w:numFmt w:val="bullet"/>
      <w:lvlText w:val="•"/>
      <w:lvlJc w:val="left"/>
      <w:pPr>
        <w:ind w:left="2135" w:hanging="420"/>
      </w:pPr>
      <w:rPr>
        <w:rFonts w:hint="default"/>
        <w:lang w:val="zh-CN" w:eastAsia="zh-CN" w:bidi="zh-CN"/>
      </w:rPr>
    </w:lvl>
    <w:lvl w:ilvl="4">
      <w:numFmt w:val="bullet"/>
      <w:lvlText w:val="•"/>
      <w:lvlJc w:val="left"/>
      <w:pPr>
        <w:ind w:left="3151" w:hanging="420"/>
      </w:pPr>
      <w:rPr>
        <w:rFonts w:hint="default"/>
        <w:lang w:val="zh-CN" w:eastAsia="zh-CN" w:bidi="zh-CN"/>
      </w:rPr>
    </w:lvl>
    <w:lvl w:ilvl="5">
      <w:numFmt w:val="bullet"/>
      <w:lvlText w:val="•"/>
      <w:lvlJc w:val="left"/>
      <w:pPr>
        <w:ind w:left="4167" w:hanging="420"/>
      </w:pPr>
      <w:rPr>
        <w:rFonts w:hint="default"/>
        <w:lang w:val="zh-CN" w:eastAsia="zh-CN" w:bidi="zh-CN"/>
      </w:rPr>
    </w:lvl>
    <w:lvl w:ilvl="6">
      <w:numFmt w:val="bullet"/>
      <w:lvlText w:val="•"/>
      <w:lvlJc w:val="left"/>
      <w:pPr>
        <w:ind w:left="5183" w:hanging="420"/>
      </w:pPr>
      <w:rPr>
        <w:rFonts w:hint="default"/>
        <w:lang w:val="zh-CN" w:eastAsia="zh-CN" w:bidi="zh-CN"/>
      </w:rPr>
    </w:lvl>
    <w:lvl w:ilvl="7">
      <w:numFmt w:val="bullet"/>
      <w:lvlText w:val="•"/>
      <w:lvlJc w:val="left"/>
      <w:pPr>
        <w:ind w:left="6199" w:hanging="420"/>
      </w:pPr>
      <w:rPr>
        <w:rFonts w:hint="default"/>
        <w:lang w:val="zh-CN" w:eastAsia="zh-CN" w:bidi="zh-CN"/>
      </w:rPr>
    </w:lvl>
    <w:lvl w:ilvl="8">
      <w:numFmt w:val="bullet"/>
      <w:lvlText w:val="•"/>
      <w:lvlJc w:val="left"/>
      <w:pPr>
        <w:ind w:left="7214" w:hanging="420"/>
      </w:pPr>
      <w:rPr>
        <w:rFonts w:hint="default"/>
        <w:lang w:val="zh-CN" w:eastAsia="zh-CN" w:bidi="zh-CN"/>
      </w:rPr>
    </w:lvl>
  </w:abstractNum>
  <w:abstractNum w:abstractNumId="47" w15:restartNumberingAfterBreak="0">
    <w:nsid w:val="77ECEA79"/>
    <w:multiLevelType w:val="multilevel"/>
    <w:tmpl w:val="77ECEA79"/>
    <w:lvl w:ilvl="0">
      <w:start w:val="44"/>
      <w:numFmt w:val="decimal"/>
      <w:lvlText w:val="%1."/>
      <w:lvlJc w:val="left"/>
      <w:pPr>
        <w:ind w:left="534" w:hanging="313"/>
      </w:pPr>
      <w:rPr>
        <w:rFonts w:ascii="Times New Roman" w:eastAsia="Times New Roman" w:hAnsi="Times New Roman" w:cs="Times New Roman" w:hint="default"/>
        <w:b/>
        <w:bCs/>
        <w:spacing w:val="-3"/>
        <w:w w:val="100"/>
        <w:sz w:val="21"/>
        <w:szCs w:val="21"/>
        <w:lang w:val="zh-CN" w:eastAsia="zh-CN" w:bidi="zh-CN"/>
      </w:rPr>
    </w:lvl>
    <w:lvl w:ilvl="1">
      <w:start w:val="1"/>
      <w:numFmt w:val="decimal"/>
      <w:lvlText w:val="%2"/>
      <w:lvlJc w:val="left"/>
      <w:pPr>
        <w:ind w:left="793" w:hanging="156"/>
      </w:pPr>
      <w:rPr>
        <w:rFonts w:ascii="Times New Roman" w:eastAsia="Times New Roman" w:hAnsi="Times New Roman" w:cs="Times New Roman" w:hint="default"/>
        <w:w w:val="100"/>
        <w:sz w:val="21"/>
        <w:szCs w:val="21"/>
        <w:lang w:val="zh-CN" w:eastAsia="zh-CN" w:bidi="zh-CN"/>
      </w:rPr>
    </w:lvl>
    <w:lvl w:ilvl="2">
      <w:numFmt w:val="bullet"/>
      <w:lvlText w:val="•"/>
      <w:lvlJc w:val="left"/>
      <w:pPr>
        <w:ind w:left="1738" w:hanging="156"/>
      </w:pPr>
      <w:rPr>
        <w:rFonts w:hint="default"/>
        <w:lang w:val="zh-CN" w:eastAsia="zh-CN" w:bidi="zh-CN"/>
      </w:rPr>
    </w:lvl>
    <w:lvl w:ilvl="3">
      <w:numFmt w:val="bullet"/>
      <w:lvlText w:val="•"/>
      <w:lvlJc w:val="left"/>
      <w:pPr>
        <w:ind w:left="2676" w:hanging="156"/>
      </w:pPr>
      <w:rPr>
        <w:rFonts w:hint="default"/>
        <w:lang w:val="zh-CN" w:eastAsia="zh-CN" w:bidi="zh-CN"/>
      </w:rPr>
    </w:lvl>
    <w:lvl w:ilvl="4">
      <w:numFmt w:val="bullet"/>
      <w:lvlText w:val="•"/>
      <w:lvlJc w:val="left"/>
      <w:pPr>
        <w:ind w:left="3615" w:hanging="156"/>
      </w:pPr>
      <w:rPr>
        <w:rFonts w:hint="default"/>
        <w:lang w:val="zh-CN" w:eastAsia="zh-CN" w:bidi="zh-CN"/>
      </w:rPr>
    </w:lvl>
    <w:lvl w:ilvl="5">
      <w:numFmt w:val="bullet"/>
      <w:lvlText w:val="•"/>
      <w:lvlJc w:val="left"/>
      <w:pPr>
        <w:ind w:left="4553" w:hanging="156"/>
      </w:pPr>
      <w:rPr>
        <w:rFonts w:hint="default"/>
        <w:lang w:val="zh-CN" w:eastAsia="zh-CN" w:bidi="zh-CN"/>
      </w:rPr>
    </w:lvl>
    <w:lvl w:ilvl="6">
      <w:numFmt w:val="bullet"/>
      <w:lvlText w:val="•"/>
      <w:lvlJc w:val="left"/>
      <w:pPr>
        <w:ind w:left="5492" w:hanging="156"/>
      </w:pPr>
      <w:rPr>
        <w:rFonts w:hint="default"/>
        <w:lang w:val="zh-CN" w:eastAsia="zh-CN" w:bidi="zh-CN"/>
      </w:rPr>
    </w:lvl>
    <w:lvl w:ilvl="7">
      <w:numFmt w:val="bullet"/>
      <w:lvlText w:val="•"/>
      <w:lvlJc w:val="left"/>
      <w:pPr>
        <w:ind w:left="6430" w:hanging="156"/>
      </w:pPr>
      <w:rPr>
        <w:rFonts w:hint="default"/>
        <w:lang w:val="zh-CN" w:eastAsia="zh-CN" w:bidi="zh-CN"/>
      </w:rPr>
    </w:lvl>
    <w:lvl w:ilvl="8">
      <w:numFmt w:val="bullet"/>
      <w:lvlText w:val="•"/>
      <w:lvlJc w:val="left"/>
      <w:pPr>
        <w:ind w:left="7369" w:hanging="156"/>
      </w:pPr>
      <w:rPr>
        <w:rFonts w:hint="default"/>
        <w:lang w:val="zh-CN" w:eastAsia="zh-CN" w:bidi="zh-CN"/>
      </w:rPr>
    </w:lvl>
  </w:abstractNum>
  <w:abstractNum w:abstractNumId="48" w15:restartNumberingAfterBreak="0">
    <w:nsid w:val="79AA4FA4"/>
    <w:multiLevelType w:val="multilevel"/>
    <w:tmpl w:val="79AA4FA4"/>
    <w:lvl w:ilvl="0">
      <w:start w:val="86"/>
      <w:numFmt w:val="decimal"/>
      <w:lvlText w:val="%1"/>
      <w:lvlJc w:val="left"/>
      <w:pPr>
        <w:ind w:left="740" w:hanging="519"/>
      </w:pPr>
      <w:rPr>
        <w:rFonts w:ascii="Microsoft YaHei UI" w:eastAsia="Microsoft YaHei UI" w:hAnsi="Microsoft YaHei UI" w:cs="Microsoft YaHei UI" w:hint="default"/>
        <w:b/>
        <w:bCs/>
        <w:spacing w:val="-4"/>
        <w:w w:val="100"/>
        <w:sz w:val="24"/>
        <w:szCs w:val="24"/>
        <w:lang w:val="zh-CN" w:eastAsia="zh-CN" w:bidi="zh-CN"/>
      </w:rPr>
    </w:lvl>
    <w:lvl w:ilvl="1">
      <w:numFmt w:val="bullet"/>
      <w:lvlText w:val="•"/>
      <w:lvlJc w:val="left"/>
      <w:pPr>
        <w:ind w:left="1590" w:hanging="519"/>
      </w:pPr>
      <w:rPr>
        <w:rFonts w:hint="default"/>
        <w:lang w:val="zh-CN" w:eastAsia="zh-CN" w:bidi="zh-CN"/>
      </w:rPr>
    </w:lvl>
    <w:lvl w:ilvl="2">
      <w:numFmt w:val="bullet"/>
      <w:lvlText w:val="•"/>
      <w:lvlJc w:val="left"/>
      <w:pPr>
        <w:ind w:left="2441" w:hanging="519"/>
      </w:pPr>
      <w:rPr>
        <w:rFonts w:hint="default"/>
        <w:lang w:val="zh-CN" w:eastAsia="zh-CN" w:bidi="zh-CN"/>
      </w:rPr>
    </w:lvl>
    <w:lvl w:ilvl="3">
      <w:numFmt w:val="bullet"/>
      <w:lvlText w:val="•"/>
      <w:lvlJc w:val="left"/>
      <w:pPr>
        <w:ind w:left="3291" w:hanging="519"/>
      </w:pPr>
      <w:rPr>
        <w:rFonts w:hint="default"/>
        <w:lang w:val="zh-CN" w:eastAsia="zh-CN" w:bidi="zh-CN"/>
      </w:rPr>
    </w:lvl>
    <w:lvl w:ilvl="4">
      <w:numFmt w:val="bullet"/>
      <w:lvlText w:val="•"/>
      <w:lvlJc w:val="left"/>
      <w:pPr>
        <w:ind w:left="4142" w:hanging="519"/>
      </w:pPr>
      <w:rPr>
        <w:rFonts w:hint="default"/>
        <w:lang w:val="zh-CN" w:eastAsia="zh-CN" w:bidi="zh-CN"/>
      </w:rPr>
    </w:lvl>
    <w:lvl w:ilvl="5">
      <w:numFmt w:val="bullet"/>
      <w:lvlText w:val="•"/>
      <w:lvlJc w:val="left"/>
      <w:pPr>
        <w:ind w:left="4993" w:hanging="519"/>
      </w:pPr>
      <w:rPr>
        <w:rFonts w:hint="default"/>
        <w:lang w:val="zh-CN" w:eastAsia="zh-CN" w:bidi="zh-CN"/>
      </w:rPr>
    </w:lvl>
    <w:lvl w:ilvl="6">
      <w:numFmt w:val="bullet"/>
      <w:lvlText w:val="•"/>
      <w:lvlJc w:val="left"/>
      <w:pPr>
        <w:ind w:left="5843" w:hanging="519"/>
      </w:pPr>
      <w:rPr>
        <w:rFonts w:hint="default"/>
        <w:lang w:val="zh-CN" w:eastAsia="zh-CN" w:bidi="zh-CN"/>
      </w:rPr>
    </w:lvl>
    <w:lvl w:ilvl="7">
      <w:numFmt w:val="bullet"/>
      <w:lvlText w:val="•"/>
      <w:lvlJc w:val="left"/>
      <w:pPr>
        <w:ind w:left="6694" w:hanging="519"/>
      </w:pPr>
      <w:rPr>
        <w:rFonts w:hint="default"/>
        <w:lang w:val="zh-CN" w:eastAsia="zh-CN" w:bidi="zh-CN"/>
      </w:rPr>
    </w:lvl>
    <w:lvl w:ilvl="8">
      <w:numFmt w:val="bullet"/>
      <w:lvlText w:val="•"/>
      <w:lvlJc w:val="left"/>
      <w:pPr>
        <w:ind w:left="7545" w:hanging="519"/>
      </w:pPr>
      <w:rPr>
        <w:rFonts w:hint="default"/>
        <w:lang w:val="zh-CN" w:eastAsia="zh-CN" w:bidi="zh-CN"/>
      </w:rPr>
    </w:lvl>
  </w:abstractNum>
  <w:abstractNum w:abstractNumId="49" w15:restartNumberingAfterBreak="0">
    <w:nsid w:val="7C246926"/>
    <w:multiLevelType w:val="multilevel"/>
    <w:tmpl w:val="7C246926"/>
    <w:lvl w:ilvl="0">
      <w:start w:val="1"/>
      <w:numFmt w:val="decimal"/>
      <w:lvlText w:val="（%1）"/>
      <w:lvlJc w:val="left"/>
      <w:pPr>
        <w:ind w:left="846" w:hanging="624"/>
      </w:pPr>
      <w:rPr>
        <w:rFonts w:ascii="Microsoft YaHei UI" w:eastAsia="Microsoft YaHei UI" w:hAnsi="Microsoft YaHei UI" w:cs="Microsoft YaHei UI" w:hint="default"/>
        <w:spacing w:val="-3"/>
        <w:w w:val="100"/>
        <w:sz w:val="21"/>
        <w:szCs w:val="21"/>
        <w:lang w:val="zh-CN" w:eastAsia="zh-CN" w:bidi="zh-CN"/>
      </w:rPr>
    </w:lvl>
    <w:lvl w:ilvl="1">
      <w:numFmt w:val="bullet"/>
      <w:lvlText w:val="•"/>
      <w:lvlJc w:val="left"/>
      <w:pPr>
        <w:ind w:left="1680" w:hanging="624"/>
      </w:pPr>
      <w:rPr>
        <w:rFonts w:hint="default"/>
        <w:lang w:val="zh-CN" w:eastAsia="zh-CN" w:bidi="zh-CN"/>
      </w:rPr>
    </w:lvl>
    <w:lvl w:ilvl="2">
      <w:numFmt w:val="bullet"/>
      <w:lvlText w:val="•"/>
      <w:lvlJc w:val="left"/>
      <w:pPr>
        <w:ind w:left="2521" w:hanging="624"/>
      </w:pPr>
      <w:rPr>
        <w:rFonts w:hint="default"/>
        <w:lang w:val="zh-CN" w:eastAsia="zh-CN" w:bidi="zh-CN"/>
      </w:rPr>
    </w:lvl>
    <w:lvl w:ilvl="3">
      <w:numFmt w:val="bullet"/>
      <w:lvlText w:val="•"/>
      <w:lvlJc w:val="left"/>
      <w:pPr>
        <w:ind w:left="3361" w:hanging="624"/>
      </w:pPr>
      <w:rPr>
        <w:rFonts w:hint="default"/>
        <w:lang w:val="zh-CN" w:eastAsia="zh-CN" w:bidi="zh-CN"/>
      </w:rPr>
    </w:lvl>
    <w:lvl w:ilvl="4">
      <w:numFmt w:val="bullet"/>
      <w:lvlText w:val="•"/>
      <w:lvlJc w:val="left"/>
      <w:pPr>
        <w:ind w:left="4202" w:hanging="624"/>
      </w:pPr>
      <w:rPr>
        <w:rFonts w:hint="default"/>
        <w:lang w:val="zh-CN" w:eastAsia="zh-CN" w:bidi="zh-CN"/>
      </w:rPr>
    </w:lvl>
    <w:lvl w:ilvl="5">
      <w:numFmt w:val="bullet"/>
      <w:lvlText w:val="•"/>
      <w:lvlJc w:val="left"/>
      <w:pPr>
        <w:ind w:left="5043" w:hanging="624"/>
      </w:pPr>
      <w:rPr>
        <w:rFonts w:hint="default"/>
        <w:lang w:val="zh-CN" w:eastAsia="zh-CN" w:bidi="zh-CN"/>
      </w:rPr>
    </w:lvl>
    <w:lvl w:ilvl="6">
      <w:numFmt w:val="bullet"/>
      <w:lvlText w:val="•"/>
      <w:lvlJc w:val="left"/>
      <w:pPr>
        <w:ind w:left="5883" w:hanging="624"/>
      </w:pPr>
      <w:rPr>
        <w:rFonts w:hint="default"/>
        <w:lang w:val="zh-CN" w:eastAsia="zh-CN" w:bidi="zh-CN"/>
      </w:rPr>
    </w:lvl>
    <w:lvl w:ilvl="7">
      <w:numFmt w:val="bullet"/>
      <w:lvlText w:val="•"/>
      <w:lvlJc w:val="left"/>
      <w:pPr>
        <w:ind w:left="6724" w:hanging="624"/>
      </w:pPr>
      <w:rPr>
        <w:rFonts w:hint="default"/>
        <w:lang w:val="zh-CN" w:eastAsia="zh-CN" w:bidi="zh-CN"/>
      </w:rPr>
    </w:lvl>
    <w:lvl w:ilvl="8">
      <w:numFmt w:val="bullet"/>
      <w:lvlText w:val="•"/>
      <w:lvlJc w:val="left"/>
      <w:pPr>
        <w:ind w:left="7565" w:hanging="624"/>
      </w:pPr>
      <w:rPr>
        <w:rFonts w:hint="default"/>
        <w:lang w:val="zh-CN" w:eastAsia="zh-CN" w:bidi="zh-CN"/>
      </w:rPr>
    </w:lvl>
  </w:abstractNum>
  <w:abstractNum w:abstractNumId="50" w15:restartNumberingAfterBreak="0">
    <w:nsid w:val="7DEC2089"/>
    <w:multiLevelType w:val="multilevel"/>
    <w:tmpl w:val="7DEC2089"/>
    <w:lvl w:ilvl="0">
      <w:start w:val="1"/>
      <w:numFmt w:val="decimal"/>
      <w:lvlText w:val="（%1）"/>
      <w:lvlJc w:val="left"/>
      <w:pPr>
        <w:ind w:left="765" w:hanging="544"/>
      </w:pPr>
      <w:rPr>
        <w:rFonts w:ascii="Microsoft YaHei UI" w:eastAsia="Microsoft YaHei UI" w:hAnsi="Microsoft YaHei UI" w:cs="Microsoft YaHei UI" w:hint="default"/>
        <w:spacing w:val="-5"/>
        <w:w w:val="100"/>
        <w:sz w:val="19"/>
        <w:szCs w:val="19"/>
        <w:lang w:val="zh-CN" w:eastAsia="zh-CN" w:bidi="zh-CN"/>
      </w:rPr>
    </w:lvl>
    <w:lvl w:ilvl="1">
      <w:numFmt w:val="bullet"/>
      <w:lvlText w:val="•"/>
      <w:lvlJc w:val="left"/>
      <w:pPr>
        <w:ind w:left="1608" w:hanging="544"/>
      </w:pPr>
      <w:rPr>
        <w:rFonts w:hint="default"/>
        <w:lang w:val="zh-CN" w:eastAsia="zh-CN" w:bidi="zh-CN"/>
      </w:rPr>
    </w:lvl>
    <w:lvl w:ilvl="2">
      <w:numFmt w:val="bullet"/>
      <w:lvlText w:val="•"/>
      <w:lvlJc w:val="left"/>
      <w:pPr>
        <w:ind w:left="2457" w:hanging="544"/>
      </w:pPr>
      <w:rPr>
        <w:rFonts w:hint="default"/>
        <w:lang w:val="zh-CN" w:eastAsia="zh-CN" w:bidi="zh-CN"/>
      </w:rPr>
    </w:lvl>
    <w:lvl w:ilvl="3">
      <w:numFmt w:val="bullet"/>
      <w:lvlText w:val="•"/>
      <w:lvlJc w:val="left"/>
      <w:pPr>
        <w:ind w:left="3305" w:hanging="544"/>
      </w:pPr>
      <w:rPr>
        <w:rFonts w:hint="default"/>
        <w:lang w:val="zh-CN" w:eastAsia="zh-CN" w:bidi="zh-CN"/>
      </w:rPr>
    </w:lvl>
    <w:lvl w:ilvl="4">
      <w:numFmt w:val="bullet"/>
      <w:lvlText w:val="•"/>
      <w:lvlJc w:val="left"/>
      <w:pPr>
        <w:ind w:left="4154" w:hanging="544"/>
      </w:pPr>
      <w:rPr>
        <w:rFonts w:hint="default"/>
        <w:lang w:val="zh-CN" w:eastAsia="zh-CN" w:bidi="zh-CN"/>
      </w:rPr>
    </w:lvl>
    <w:lvl w:ilvl="5">
      <w:numFmt w:val="bullet"/>
      <w:lvlText w:val="•"/>
      <w:lvlJc w:val="left"/>
      <w:pPr>
        <w:ind w:left="5003" w:hanging="544"/>
      </w:pPr>
      <w:rPr>
        <w:rFonts w:hint="default"/>
        <w:lang w:val="zh-CN" w:eastAsia="zh-CN" w:bidi="zh-CN"/>
      </w:rPr>
    </w:lvl>
    <w:lvl w:ilvl="6">
      <w:numFmt w:val="bullet"/>
      <w:lvlText w:val="•"/>
      <w:lvlJc w:val="left"/>
      <w:pPr>
        <w:ind w:left="5851" w:hanging="544"/>
      </w:pPr>
      <w:rPr>
        <w:rFonts w:hint="default"/>
        <w:lang w:val="zh-CN" w:eastAsia="zh-CN" w:bidi="zh-CN"/>
      </w:rPr>
    </w:lvl>
    <w:lvl w:ilvl="7">
      <w:numFmt w:val="bullet"/>
      <w:lvlText w:val="•"/>
      <w:lvlJc w:val="left"/>
      <w:pPr>
        <w:ind w:left="6700" w:hanging="544"/>
      </w:pPr>
      <w:rPr>
        <w:rFonts w:hint="default"/>
        <w:lang w:val="zh-CN" w:eastAsia="zh-CN" w:bidi="zh-CN"/>
      </w:rPr>
    </w:lvl>
    <w:lvl w:ilvl="8">
      <w:numFmt w:val="bullet"/>
      <w:lvlText w:val="•"/>
      <w:lvlJc w:val="left"/>
      <w:pPr>
        <w:ind w:left="7549" w:hanging="544"/>
      </w:pPr>
      <w:rPr>
        <w:rFonts w:hint="default"/>
        <w:lang w:val="zh-CN" w:eastAsia="zh-CN" w:bidi="zh-CN"/>
      </w:rPr>
    </w:lvl>
  </w:abstractNum>
  <w:num w:numId="1" w16cid:durableId="292098511">
    <w:abstractNumId w:val="21"/>
  </w:num>
  <w:num w:numId="2" w16cid:durableId="602959809">
    <w:abstractNumId w:val="15"/>
  </w:num>
  <w:num w:numId="3" w16cid:durableId="791484520">
    <w:abstractNumId w:val="39"/>
  </w:num>
  <w:num w:numId="4" w16cid:durableId="1194491136">
    <w:abstractNumId w:val="13"/>
  </w:num>
  <w:num w:numId="5" w16cid:durableId="248658789">
    <w:abstractNumId w:val="9"/>
  </w:num>
  <w:num w:numId="6" w16cid:durableId="1569726819">
    <w:abstractNumId w:val="23"/>
  </w:num>
  <w:num w:numId="7" w16cid:durableId="1719233262">
    <w:abstractNumId w:val="28"/>
  </w:num>
  <w:num w:numId="8" w16cid:durableId="475612233">
    <w:abstractNumId w:val="45"/>
  </w:num>
  <w:num w:numId="9" w16cid:durableId="1414618931">
    <w:abstractNumId w:val="22"/>
  </w:num>
  <w:num w:numId="10" w16cid:durableId="429277542">
    <w:abstractNumId w:val="5"/>
  </w:num>
  <w:num w:numId="11" w16cid:durableId="16003691">
    <w:abstractNumId w:val="29"/>
  </w:num>
  <w:num w:numId="12" w16cid:durableId="1837188811">
    <w:abstractNumId w:val="40"/>
  </w:num>
  <w:num w:numId="13" w16cid:durableId="1817405635">
    <w:abstractNumId w:val="14"/>
  </w:num>
  <w:num w:numId="14" w16cid:durableId="367679768">
    <w:abstractNumId w:val="36"/>
  </w:num>
  <w:num w:numId="15" w16cid:durableId="1571231321">
    <w:abstractNumId w:val="19"/>
  </w:num>
  <w:num w:numId="16" w16cid:durableId="1140533079">
    <w:abstractNumId w:val="27"/>
  </w:num>
  <w:num w:numId="17" w16cid:durableId="987172314">
    <w:abstractNumId w:val="17"/>
  </w:num>
  <w:num w:numId="18" w16cid:durableId="1924023881">
    <w:abstractNumId w:val="16"/>
  </w:num>
  <w:num w:numId="19" w16cid:durableId="531655157">
    <w:abstractNumId w:val="7"/>
  </w:num>
  <w:num w:numId="20" w16cid:durableId="623270581">
    <w:abstractNumId w:val="34"/>
  </w:num>
  <w:num w:numId="21" w16cid:durableId="562715346">
    <w:abstractNumId w:val="43"/>
  </w:num>
  <w:num w:numId="22" w16cid:durableId="1992057596">
    <w:abstractNumId w:val="24"/>
  </w:num>
  <w:num w:numId="23" w16cid:durableId="123740958">
    <w:abstractNumId w:val="33"/>
  </w:num>
  <w:num w:numId="24" w16cid:durableId="1602911525">
    <w:abstractNumId w:val="8"/>
  </w:num>
  <w:num w:numId="25" w16cid:durableId="1557543821">
    <w:abstractNumId w:val="49"/>
  </w:num>
  <w:num w:numId="26" w16cid:durableId="1884439194">
    <w:abstractNumId w:val="47"/>
  </w:num>
  <w:num w:numId="27" w16cid:durableId="1793357851">
    <w:abstractNumId w:val="12"/>
  </w:num>
  <w:num w:numId="28" w16cid:durableId="1962295163">
    <w:abstractNumId w:val="44"/>
  </w:num>
  <w:num w:numId="29" w16cid:durableId="1365210378">
    <w:abstractNumId w:val="6"/>
  </w:num>
  <w:num w:numId="30" w16cid:durableId="2029334292">
    <w:abstractNumId w:val="32"/>
  </w:num>
  <w:num w:numId="31" w16cid:durableId="118571868">
    <w:abstractNumId w:val="2"/>
  </w:num>
  <w:num w:numId="32" w16cid:durableId="1595940268">
    <w:abstractNumId w:val="38"/>
  </w:num>
  <w:num w:numId="33" w16cid:durableId="1391804030">
    <w:abstractNumId w:val="50"/>
  </w:num>
  <w:num w:numId="34" w16cid:durableId="1305232607">
    <w:abstractNumId w:val="0"/>
  </w:num>
  <w:num w:numId="35" w16cid:durableId="1216821106">
    <w:abstractNumId w:val="26"/>
  </w:num>
  <w:num w:numId="36" w16cid:durableId="1990861839">
    <w:abstractNumId w:val="37"/>
  </w:num>
  <w:num w:numId="37" w16cid:durableId="788663848">
    <w:abstractNumId w:val="20"/>
  </w:num>
  <w:num w:numId="38" w16cid:durableId="2101875739">
    <w:abstractNumId w:val="18"/>
  </w:num>
  <w:num w:numId="39" w16cid:durableId="2067757498">
    <w:abstractNumId w:val="30"/>
  </w:num>
  <w:num w:numId="40" w16cid:durableId="1385983111">
    <w:abstractNumId w:val="48"/>
  </w:num>
  <w:num w:numId="41" w16cid:durableId="220529890">
    <w:abstractNumId w:val="11"/>
  </w:num>
  <w:num w:numId="42" w16cid:durableId="811287307">
    <w:abstractNumId w:val="4"/>
  </w:num>
  <w:num w:numId="43" w16cid:durableId="1669359757">
    <w:abstractNumId w:val="10"/>
  </w:num>
  <w:num w:numId="44" w16cid:durableId="1579318876">
    <w:abstractNumId w:val="41"/>
  </w:num>
  <w:num w:numId="45" w16cid:durableId="1236166880">
    <w:abstractNumId w:val="1"/>
  </w:num>
  <w:num w:numId="46" w16cid:durableId="356735591">
    <w:abstractNumId w:val="25"/>
  </w:num>
  <w:num w:numId="47" w16cid:durableId="322200498">
    <w:abstractNumId w:val="3"/>
  </w:num>
  <w:num w:numId="48" w16cid:durableId="1803648865">
    <w:abstractNumId w:val="42"/>
  </w:num>
  <w:num w:numId="49" w16cid:durableId="1516115164">
    <w:abstractNumId w:val="46"/>
  </w:num>
  <w:num w:numId="50" w16cid:durableId="2088333570">
    <w:abstractNumId w:val="35"/>
  </w:num>
  <w:num w:numId="51" w16cid:durableId="13553752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3DD"/>
    <w:rsid w:val="0000354C"/>
    <w:rsid w:val="00065BDE"/>
    <w:rsid w:val="00130169"/>
    <w:rsid w:val="002A4BB9"/>
    <w:rsid w:val="0046270C"/>
    <w:rsid w:val="0053201B"/>
    <w:rsid w:val="005A2355"/>
    <w:rsid w:val="00694884"/>
    <w:rsid w:val="007013D1"/>
    <w:rsid w:val="0072138E"/>
    <w:rsid w:val="008638A0"/>
    <w:rsid w:val="008821BF"/>
    <w:rsid w:val="008E2BC7"/>
    <w:rsid w:val="009053DD"/>
    <w:rsid w:val="00A11241"/>
    <w:rsid w:val="00AC5CF7"/>
    <w:rsid w:val="00B42E23"/>
    <w:rsid w:val="00BE1121"/>
    <w:rsid w:val="00D80AD8"/>
    <w:rsid w:val="00D95178"/>
    <w:rsid w:val="00F5460E"/>
    <w:rsid w:val="0C0F53E8"/>
    <w:rsid w:val="10204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906728"/>
  <w15:docId w15:val="{4B6AA60E-DC10-4353-859B-C11A70AFB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Microsoft YaHei UI" w:eastAsia="Microsoft YaHei UI" w:hAnsi="Microsoft YaHei UI" w:cs="Microsoft YaHei UI"/>
      <w:sz w:val="22"/>
      <w:szCs w:val="22"/>
      <w:lang w:val="zh-CN" w:bidi="zh-CN"/>
    </w:rPr>
  </w:style>
  <w:style w:type="paragraph" w:styleId="1">
    <w:name w:val="heading 1"/>
    <w:basedOn w:val="a"/>
    <w:next w:val="a"/>
    <w:uiPriority w:val="1"/>
    <w:qFormat/>
    <w:pPr>
      <w:spacing w:line="347" w:lineRule="exact"/>
      <w:ind w:left="222"/>
      <w:outlineLvl w:val="0"/>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222"/>
    </w:pPr>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ind w:left="222"/>
    </w:pPr>
  </w:style>
  <w:style w:type="paragraph" w:customStyle="1" w:styleId="TableParagraph">
    <w:name w:val="Table Paragraph"/>
    <w:basedOn w:val="a"/>
    <w:uiPriority w:val="1"/>
    <w:qFormat/>
  </w:style>
  <w:style w:type="paragraph" w:styleId="a5">
    <w:name w:val="header"/>
    <w:basedOn w:val="a"/>
    <w:link w:val="a6"/>
    <w:rsid w:val="00065BDE"/>
    <w:pPr>
      <w:tabs>
        <w:tab w:val="center" w:pos="4153"/>
        <w:tab w:val="right" w:pos="8306"/>
      </w:tabs>
      <w:snapToGrid w:val="0"/>
      <w:jc w:val="center"/>
    </w:pPr>
    <w:rPr>
      <w:sz w:val="18"/>
      <w:szCs w:val="18"/>
    </w:rPr>
  </w:style>
  <w:style w:type="character" w:customStyle="1" w:styleId="a6">
    <w:name w:val="页眉 字符"/>
    <w:basedOn w:val="a0"/>
    <w:link w:val="a5"/>
    <w:rsid w:val="00065BDE"/>
    <w:rPr>
      <w:rFonts w:ascii="Microsoft YaHei UI" w:eastAsia="Microsoft YaHei UI" w:hAnsi="Microsoft YaHei UI" w:cs="Microsoft YaHei UI"/>
      <w:sz w:val="18"/>
      <w:szCs w:val="18"/>
      <w:lang w:val="zh-CN" w:bidi="zh-CN"/>
    </w:rPr>
  </w:style>
  <w:style w:type="paragraph" w:styleId="a7">
    <w:name w:val="footer"/>
    <w:basedOn w:val="a"/>
    <w:link w:val="a8"/>
    <w:rsid w:val="00065BDE"/>
    <w:pPr>
      <w:tabs>
        <w:tab w:val="center" w:pos="4153"/>
        <w:tab w:val="right" w:pos="8306"/>
      </w:tabs>
      <w:snapToGrid w:val="0"/>
    </w:pPr>
    <w:rPr>
      <w:sz w:val="18"/>
      <w:szCs w:val="18"/>
    </w:rPr>
  </w:style>
  <w:style w:type="character" w:customStyle="1" w:styleId="a8">
    <w:name w:val="页脚 字符"/>
    <w:basedOn w:val="a0"/>
    <w:link w:val="a7"/>
    <w:rsid w:val="00065BDE"/>
    <w:rPr>
      <w:rFonts w:ascii="Microsoft YaHei UI" w:eastAsia="Microsoft YaHei UI" w:hAnsi="Microsoft YaHei UI" w:cs="Microsoft YaHei UI"/>
      <w:sz w:val="18"/>
      <w:szCs w:val="18"/>
      <w:lang w:val="zh-CN" w:bidi="zh-CN"/>
    </w:rPr>
  </w:style>
  <w:style w:type="table" w:styleId="a9">
    <w:name w:val="Table Grid"/>
    <w:basedOn w:val="a1"/>
    <w:rsid w:val="00701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7.png"/><Relationship Id="rId28" Type="http://schemas.openxmlformats.org/officeDocument/2006/relationships/image" Target="media/image14.png"/><Relationship Id="rId10" Type="http://schemas.openxmlformats.org/officeDocument/2006/relationships/image" Target="media/image1.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1.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25</Pages>
  <Words>2558</Words>
  <Characters>14582</Characters>
  <Application>Microsoft Office Word</Application>
  <DocSecurity>0</DocSecurity>
  <Lines>121</Lines>
  <Paragraphs>34</Paragraphs>
  <ScaleCrop>false</ScaleCrop>
  <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《面向对象程序设计》</dc:title>
  <dc:creator>wanghao</dc:creator>
  <cp:lastModifiedBy>QY Z</cp:lastModifiedBy>
  <cp:revision>3</cp:revision>
  <dcterms:created xsi:type="dcterms:W3CDTF">2024-12-04T06:43:00Z</dcterms:created>
  <dcterms:modified xsi:type="dcterms:W3CDTF">2024-12-17T08:13:00Z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2019-11-13T00:00:00Z</vt:filetime>
  </property>
  <property fmtid="{D5CDD505-2E9C-101B-9397-08002B2CF9AE}" pid="3" name="Creator">
    <vt:lpwstr>Microsoft® Word 2013</vt:lpwstr>
  </property>
  <property fmtid="{D5CDD505-2E9C-101B-9397-08002B2CF9AE}" pid="4" name="LastSaved">
    <vt:filetime>2021-12-02T00:00:00Z</vt:filetime>
  </property>
  <property fmtid="{D5CDD505-2E9C-101B-9397-08002B2CF9AE}" pid="5" name="KSOProductBuildVer">
    <vt:lpwstr>2052-11.1.0.10495</vt:lpwstr>
  </property>
  <property fmtid="{D5CDD505-2E9C-101B-9397-08002B2CF9AE}" pid="6" name="ICV">
    <vt:lpwstr>68A941C4443549C19FE2660C4C782807</vt:lpwstr>
  </property>
</Properties>
</file>